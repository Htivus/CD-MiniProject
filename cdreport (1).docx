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D1B12F" w14:textId="77777777" w:rsidR="00CF00F2" w:rsidRDefault="00000000">
      <w:pPr>
        <w:pStyle w:val="BodyText"/>
        <w:rPr>
          <w:sz w:val="20"/>
        </w:rPr>
      </w:pPr>
      <w:r>
        <w:pict w14:anchorId="2A5D95E1">
          <v:group id="_x0000_s2050" style="position:absolute;margin-left:50.6pt;margin-top:23.4pt;width:515.2pt;height:746.9pt;z-index:-251654144;mso-position-horizontal-relative:page;mso-position-vertical-relative:page" coordorigin="967,454" coordsize="10304,1493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1" type="#_x0000_t75" style="position:absolute;left:2294;top:12991;width:7644;height:994">
              <v:imagedata r:id="rId8" o:title=""/>
            </v:shape>
            <v:shape id="_x0000_s2052" type="#_x0000_t75" style="position:absolute;left:967;top:453;width:10304;height:14938">
              <v:imagedata r:id="rId9" o:title=""/>
            </v:shape>
            <w10:wrap anchorx="page" anchory="page"/>
          </v:group>
        </w:pict>
      </w:r>
    </w:p>
    <w:p w14:paraId="5F873CB4" w14:textId="77777777" w:rsidR="00CF00F2" w:rsidRDefault="00CF00F2">
      <w:pPr>
        <w:pStyle w:val="BodyText"/>
        <w:rPr>
          <w:sz w:val="20"/>
        </w:rPr>
      </w:pPr>
    </w:p>
    <w:p w14:paraId="62309D0E" w14:textId="77777777" w:rsidR="00CF00F2" w:rsidRDefault="00CF00F2">
      <w:pPr>
        <w:pStyle w:val="BodyText"/>
        <w:rPr>
          <w:sz w:val="20"/>
        </w:rPr>
      </w:pPr>
    </w:p>
    <w:p w14:paraId="7E060FDA" w14:textId="77777777" w:rsidR="00CF00F2" w:rsidRDefault="00CF00F2">
      <w:pPr>
        <w:pStyle w:val="BodyText"/>
        <w:spacing w:before="10"/>
        <w:rPr>
          <w:sz w:val="21"/>
        </w:rPr>
      </w:pPr>
    </w:p>
    <w:p w14:paraId="499B225E" w14:textId="77777777" w:rsidR="00CF00F2" w:rsidRDefault="00000000">
      <w:pPr>
        <w:spacing w:before="94"/>
        <w:ind w:left="3429" w:right="3439"/>
        <w:jc w:val="center"/>
        <w:rPr>
          <w:rFonts w:ascii="Arial MT"/>
          <w:sz w:val="26"/>
        </w:rPr>
      </w:pPr>
      <w:r>
        <w:rPr>
          <w:rFonts w:ascii="Arial MT"/>
          <w:sz w:val="26"/>
        </w:rPr>
        <w:t>REPORT</w:t>
      </w:r>
      <w:r>
        <w:rPr>
          <w:rFonts w:ascii="Arial MT"/>
          <w:sz w:val="26"/>
          <w:lang w:val="en-IN"/>
        </w:rPr>
        <w:t xml:space="preserve"> </w:t>
      </w:r>
      <w:r>
        <w:rPr>
          <w:rFonts w:ascii="Arial MT"/>
          <w:sz w:val="26"/>
        </w:rPr>
        <w:t>ON</w:t>
      </w:r>
    </w:p>
    <w:p w14:paraId="5F8259DF" w14:textId="77777777" w:rsidR="00CF00F2" w:rsidRDefault="00000000">
      <w:pPr>
        <w:spacing w:before="229" w:line="288" w:lineRule="auto"/>
        <w:ind w:left="3429" w:right="3439"/>
        <w:jc w:val="center"/>
        <w:rPr>
          <w:rFonts w:ascii="Arial MT"/>
          <w:sz w:val="26"/>
        </w:rPr>
      </w:pPr>
      <w:r>
        <w:rPr>
          <w:rFonts w:ascii="Arial MT"/>
          <w:sz w:val="26"/>
        </w:rPr>
        <w:t>CD Mini</w:t>
      </w:r>
      <w:r>
        <w:rPr>
          <w:rFonts w:ascii="Arial MT"/>
          <w:spacing w:val="3"/>
          <w:sz w:val="26"/>
        </w:rPr>
        <w:t xml:space="preserve"> </w:t>
      </w:r>
      <w:r>
        <w:rPr>
          <w:rFonts w:ascii="Arial MT"/>
          <w:sz w:val="26"/>
        </w:rPr>
        <w:t>Project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Carried out</w:t>
      </w:r>
      <w:r>
        <w:rPr>
          <w:rFonts w:ascii="Arial MT"/>
          <w:spacing w:val="7"/>
          <w:sz w:val="26"/>
        </w:rPr>
        <w:t xml:space="preserve"> </w:t>
      </w:r>
      <w:r>
        <w:rPr>
          <w:rFonts w:ascii="Arial MT"/>
          <w:sz w:val="26"/>
        </w:rPr>
        <w:t>on</w:t>
      </w:r>
    </w:p>
    <w:p w14:paraId="26BEA52B" w14:textId="77777777" w:rsidR="00CF00F2" w:rsidRDefault="00000000">
      <w:pPr>
        <w:pStyle w:val="Heading1"/>
        <w:spacing w:before="181"/>
        <w:ind w:left="1426" w:right="1447" w:firstLine="2"/>
      </w:pPr>
      <w:r>
        <w:t>DESIGN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COMPILER</w:t>
      </w:r>
      <w:r>
        <w:rPr>
          <w:spacing w:val="-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HYPOTHETICAL</w:t>
      </w:r>
      <w:r>
        <w:rPr>
          <w:spacing w:val="1"/>
        </w:rPr>
        <w:t xml:space="preserve"> </w:t>
      </w:r>
      <w:r>
        <w:t>PROGRAM TO FIND NUMBER OF DIGITS IN A</w:t>
      </w:r>
      <w:r>
        <w:rPr>
          <w:spacing w:val="-81"/>
        </w:rPr>
        <w:t xml:space="preserve"> </w:t>
      </w:r>
      <w:r>
        <w:t>BINARY</w:t>
      </w:r>
      <w:r>
        <w:rPr>
          <w:spacing w:val="2"/>
        </w:rPr>
        <w:t xml:space="preserve"> </w:t>
      </w:r>
      <w:r>
        <w:t>NUMBER</w:t>
      </w:r>
    </w:p>
    <w:p w14:paraId="7AD31E56" w14:textId="77777777" w:rsidR="00CF00F2" w:rsidRDefault="00CF00F2">
      <w:pPr>
        <w:pStyle w:val="BodyText"/>
        <w:spacing w:before="7"/>
        <w:rPr>
          <w:rFonts w:ascii="Arial"/>
          <w:b/>
          <w:sz w:val="30"/>
        </w:rPr>
      </w:pPr>
    </w:p>
    <w:p w14:paraId="103FC088" w14:textId="77777777" w:rsidR="00CF00F2" w:rsidRDefault="00000000">
      <w:pPr>
        <w:ind w:left="2231" w:right="2240"/>
        <w:jc w:val="center"/>
        <w:rPr>
          <w:rFonts w:ascii="Arial"/>
          <w:i/>
          <w:sz w:val="26"/>
        </w:rPr>
      </w:pPr>
      <w:r>
        <w:rPr>
          <w:rFonts w:ascii="Arial"/>
          <w:i/>
          <w:sz w:val="26"/>
        </w:rPr>
        <w:t>Submitted</w:t>
      </w:r>
      <w:r>
        <w:rPr>
          <w:rFonts w:ascii="Arial"/>
          <w:i/>
          <w:spacing w:val="3"/>
          <w:sz w:val="26"/>
        </w:rPr>
        <w:t xml:space="preserve"> </w:t>
      </w:r>
      <w:r>
        <w:rPr>
          <w:rFonts w:ascii="Arial"/>
          <w:i/>
          <w:sz w:val="26"/>
        </w:rPr>
        <w:t>to</w:t>
      </w:r>
    </w:p>
    <w:p w14:paraId="78C9DB79" w14:textId="77777777" w:rsidR="00CF00F2" w:rsidRDefault="00CF00F2">
      <w:pPr>
        <w:pStyle w:val="BodyText"/>
        <w:spacing w:before="5"/>
        <w:rPr>
          <w:rFonts w:ascii="Arial"/>
          <w:i/>
          <w:sz w:val="30"/>
        </w:rPr>
      </w:pPr>
    </w:p>
    <w:p w14:paraId="72F5A864" w14:textId="77777777" w:rsidR="00CF00F2" w:rsidRDefault="00000000">
      <w:pPr>
        <w:pStyle w:val="Heading1"/>
        <w:spacing w:before="0"/>
        <w:ind w:right="1531"/>
      </w:pPr>
      <w:r>
        <w:t>NMAM</w:t>
      </w:r>
      <w:r>
        <w:rPr>
          <w:spacing w:val="-4"/>
        </w:rPr>
        <w:t xml:space="preserve"> </w:t>
      </w:r>
      <w:r>
        <w:t>INSTITUTE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TECHNOLOGY,</w:t>
      </w:r>
      <w:r>
        <w:rPr>
          <w:spacing w:val="-1"/>
        </w:rPr>
        <w:t xml:space="preserve"> </w:t>
      </w:r>
      <w:r>
        <w:t>NITTE</w:t>
      </w:r>
    </w:p>
    <w:p w14:paraId="5549F2D9" w14:textId="77777777" w:rsidR="00CF00F2" w:rsidRDefault="00000000">
      <w:pPr>
        <w:pStyle w:val="BodyText"/>
        <w:spacing w:before="3"/>
        <w:ind w:left="2231" w:right="2245"/>
        <w:jc w:val="center"/>
        <w:rPr>
          <w:rFonts w:ascii="Arial MT"/>
        </w:rPr>
      </w:pPr>
      <w:r>
        <w:rPr>
          <w:rFonts w:ascii="Arial MT"/>
        </w:rPr>
        <w:t>(An</w:t>
      </w:r>
      <w:r>
        <w:rPr>
          <w:rFonts w:ascii="Arial MT"/>
          <w:spacing w:val="14"/>
        </w:rPr>
        <w:t xml:space="preserve"> </w:t>
      </w:r>
      <w:r>
        <w:rPr>
          <w:rFonts w:ascii="Arial MT"/>
        </w:rPr>
        <w:t>Autonomous</w:t>
      </w:r>
      <w:r>
        <w:rPr>
          <w:rFonts w:ascii="Arial MT"/>
          <w:spacing w:val="18"/>
        </w:rPr>
        <w:t xml:space="preserve"> </w:t>
      </w:r>
      <w:r>
        <w:rPr>
          <w:rFonts w:ascii="Arial MT"/>
        </w:rPr>
        <w:t>Institution</w:t>
      </w:r>
      <w:r>
        <w:rPr>
          <w:rFonts w:ascii="Arial MT"/>
          <w:spacing w:val="13"/>
        </w:rPr>
        <w:t xml:space="preserve"> </w:t>
      </w:r>
      <w:r>
        <w:rPr>
          <w:rFonts w:ascii="Arial MT"/>
        </w:rPr>
        <w:t>under</w:t>
      </w:r>
      <w:r>
        <w:rPr>
          <w:rFonts w:ascii="Arial MT"/>
          <w:spacing w:val="17"/>
        </w:rPr>
        <w:t xml:space="preserve"> </w:t>
      </w:r>
      <w:r>
        <w:rPr>
          <w:rFonts w:ascii="Arial MT"/>
        </w:rPr>
        <w:t>VTU,</w:t>
      </w:r>
      <w:r>
        <w:rPr>
          <w:rFonts w:ascii="Arial MT"/>
          <w:spacing w:val="15"/>
        </w:rPr>
        <w:t xml:space="preserve"> </w:t>
      </w:r>
      <w:r>
        <w:rPr>
          <w:rFonts w:ascii="Arial MT"/>
        </w:rPr>
        <w:t>Belagavi)</w:t>
      </w:r>
    </w:p>
    <w:p w14:paraId="10F645AD" w14:textId="77777777" w:rsidR="00CF00F2" w:rsidRDefault="00CF00F2">
      <w:pPr>
        <w:pStyle w:val="BodyText"/>
        <w:spacing w:before="10"/>
        <w:rPr>
          <w:rFonts w:ascii="Arial MT"/>
          <w:sz w:val="30"/>
        </w:rPr>
      </w:pPr>
    </w:p>
    <w:p w14:paraId="52DBC554" w14:textId="77777777" w:rsidR="00CF00F2" w:rsidRDefault="00000000">
      <w:pPr>
        <w:ind w:left="1515" w:right="1531"/>
        <w:jc w:val="center"/>
        <w:rPr>
          <w:rFonts w:ascii="Arial"/>
          <w:i/>
          <w:sz w:val="24"/>
        </w:rPr>
      </w:pPr>
      <w:r>
        <w:rPr>
          <w:rFonts w:ascii="Arial"/>
          <w:i/>
          <w:sz w:val="24"/>
        </w:rPr>
        <w:t>In</w:t>
      </w:r>
      <w:r>
        <w:rPr>
          <w:rFonts w:ascii="Arial"/>
          <w:i/>
          <w:spacing w:val="2"/>
          <w:sz w:val="24"/>
        </w:rPr>
        <w:t xml:space="preserve"> </w:t>
      </w:r>
      <w:r>
        <w:rPr>
          <w:rFonts w:ascii="Arial"/>
          <w:i/>
          <w:sz w:val="24"/>
        </w:rPr>
        <w:t>partial</w:t>
      </w:r>
      <w:r>
        <w:rPr>
          <w:rFonts w:ascii="Arial"/>
          <w:i/>
          <w:spacing w:val="3"/>
          <w:sz w:val="24"/>
        </w:rPr>
        <w:t xml:space="preserve"> </w:t>
      </w:r>
      <w:r>
        <w:rPr>
          <w:rFonts w:ascii="Arial"/>
          <w:i/>
          <w:sz w:val="24"/>
        </w:rPr>
        <w:t>fulfillment</w:t>
      </w:r>
      <w:r>
        <w:rPr>
          <w:rFonts w:ascii="Arial"/>
          <w:i/>
          <w:spacing w:val="7"/>
          <w:sz w:val="24"/>
        </w:rPr>
        <w:t xml:space="preserve"> </w:t>
      </w:r>
      <w:r>
        <w:rPr>
          <w:rFonts w:ascii="Arial"/>
          <w:i/>
          <w:sz w:val="24"/>
        </w:rPr>
        <w:t>of</w:t>
      </w:r>
      <w:r>
        <w:rPr>
          <w:rFonts w:ascii="Arial"/>
          <w:i/>
          <w:spacing w:val="7"/>
          <w:sz w:val="24"/>
        </w:rPr>
        <w:t xml:space="preserve"> </w:t>
      </w:r>
      <w:r>
        <w:rPr>
          <w:rFonts w:ascii="Arial"/>
          <w:i/>
          <w:sz w:val="24"/>
        </w:rPr>
        <w:t>the</w:t>
      </w:r>
      <w:r>
        <w:rPr>
          <w:rFonts w:ascii="Arial"/>
          <w:i/>
          <w:spacing w:val="1"/>
          <w:sz w:val="24"/>
        </w:rPr>
        <w:t xml:space="preserve"> </w:t>
      </w:r>
      <w:r>
        <w:rPr>
          <w:rFonts w:ascii="Arial"/>
          <w:i/>
          <w:sz w:val="24"/>
        </w:rPr>
        <w:t>requirements</w:t>
      </w:r>
      <w:r>
        <w:rPr>
          <w:rFonts w:ascii="Arial"/>
          <w:i/>
          <w:spacing w:val="5"/>
          <w:sz w:val="24"/>
        </w:rPr>
        <w:t xml:space="preserve"> </w:t>
      </w:r>
      <w:r>
        <w:rPr>
          <w:rFonts w:ascii="Arial"/>
          <w:i/>
          <w:sz w:val="24"/>
        </w:rPr>
        <w:t>for</w:t>
      </w:r>
      <w:r>
        <w:rPr>
          <w:rFonts w:ascii="Arial"/>
          <w:i/>
          <w:spacing w:val="8"/>
          <w:sz w:val="24"/>
        </w:rPr>
        <w:t xml:space="preserve"> </w:t>
      </w:r>
      <w:r>
        <w:rPr>
          <w:rFonts w:ascii="Arial"/>
          <w:i/>
          <w:sz w:val="24"/>
        </w:rPr>
        <w:t>the</w:t>
      </w:r>
      <w:r>
        <w:rPr>
          <w:rFonts w:ascii="Arial"/>
          <w:i/>
          <w:spacing w:val="5"/>
          <w:sz w:val="24"/>
        </w:rPr>
        <w:t xml:space="preserve"> </w:t>
      </w:r>
      <w:r>
        <w:rPr>
          <w:rFonts w:ascii="Arial"/>
          <w:i/>
          <w:sz w:val="24"/>
        </w:rPr>
        <w:t>award</w:t>
      </w:r>
      <w:r>
        <w:rPr>
          <w:rFonts w:ascii="Arial"/>
          <w:i/>
          <w:spacing w:val="1"/>
          <w:sz w:val="24"/>
        </w:rPr>
        <w:t xml:space="preserve"> </w:t>
      </w:r>
      <w:r>
        <w:rPr>
          <w:rFonts w:ascii="Arial"/>
          <w:i/>
          <w:sz w:val="24"/>
        </w:rPr>
        <w:t>of</w:t>
      </w:r>
      <w:r>
        <w:rPr>
          <w:rFonts w:ascii="Arial"/>
          <w:i/>
          <w:spacing w:val="4"/>
          <w:sz w:val="24"/>
        </w:rPr>
        <w:t xml:space="preserve"> </w:t>
      </w:r>
      <w:r>
        <w:rPr>
          <w:rFonts w:ascii="Arial"/>
          <w:i/>
          <w:sz w:val="24"/>
        </w:rPr>
        <w:t>the</w:t>
      </w:r>
    </w:p>
    <w:p w14:paraId="542E0C4B" w14:textId="77777777" w:rsidR="00CF00F2" w:rsidRDefault="00CF00F2">
      <w:pPr>
        <w:pStyle w:val="BodyText"/>
        <w:spacing w:before="4"/>
        <w:rPr>
          <w:rFonts w:ascii="Arial"/>
          <w:i/>
          <w:sz w:val="30"/>
        </w:rPr>
      </w:pPr>
    </w:p>
    <w:p w14:paraId="059A7EDA" w14:textId="77777777" w:rsidR="00CF00F2" w:rsidRDefault="00000000">
      <w:pPr>
        <w:spacing w:line="242" w:lineRule="auto"/>
        <w:ind w:left="2365" w:right="2384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Degree</w:t>
      </w:r>
      <w:r>
        <w:rPr>
          <w:rFonts w:ascii="Arial MT"/>
          <w:spacing w:val="3"/>
          <w:sz w:val="28"/>
        </w:rPr>
        <w:t xml:space="preserve"> </w:t>
      </w:r>
      <w:r>
        <w:rPr>
          <w:rFonts w:ascii="Arial MT"/>
          <w:sz w:val="28"/>
        </w:rPr>
        <w:t>of</w:t>
      </w:r>
      <w:r>
        <w:rPr>
          <w:rFonts w:ascii="Arial MT"/>
          <w:spacing w:val="9"/>
          <w:sz w:val="28"/>
        </w:rPr>
        <w:t xml:space="preserve"> </w:t>
      </w:r>
      <w:r>
        <w:rPr>
          <w:rFonts w:ascii="Arial MT"/>
          <w:sz w:val="28"/>
        </w:rPr>
        <w:t>Bachelor</w:t>
      </w:r>
      <w:r>
        <w:rPr>
          <w:rFonts w:ascii="Arial MT"/>
          <w:spacing w:val="3"/>
          <w:sz w:val="28"/>
        </w:rPr>
        <w:t xml:space="preserve"> </w:t>
      </w:r>
      <w:r>
        <w:rPr>
          <w:rFonts w:ascii="Arial MT"/>
          <w:sz w:val="28"/>
        </w:rPr>
        <w:t>of</w:t>
      </w:r>
      <w:r>
        <w:rPr>
          <w:rFonts w:ascii="Arial MT"/>
          <w:spacing w:val="6"/>
          <w:sz w:val="28"/>
        </w:rPr>
        <w:t xml:space="preserve"> </w:t>
      </w:r>
      <w:r>
        <w:rPr>
          <w:rFonts w:ascii="Arial MT"/>
          <w:sz w:val="28"/>
        </w:rPr>
        <w:t>Engineering</w:t>
      </w:r>
      <w:r>
        <w:rPr>
          <w:rFonts w:ascii="Arial MT"/>
          <w:sz w:val="28"/>
          <w:lang w:val="en-IN"/>
        </w:rPr>
        <w:t xml:space="preserve"> </w:t>
      </w:r>
      <w:r>
        <w:rPr>
          <w:rFonts w:ascii="Arial MT"/>
          <w:sz w:val="28"/>
        </w:rPr>
        <w:t>in</w:t>
      </w:r>
      <w:r>
        <w:rPr>
          <w:rFonts w:ascii="Arial MT"/>
          <w:spacing w:val="-75"/>
          <w:sz w:val="28"/>
        </w:rPr>
        <w:t xml:space="preserve"> </w:t>
      </w:r>
      <w:r>
        <w:rPr>
          <w:rFonts w:ascii="Arial MT"/>
          <w:sz w:val="28"/>
        </w:rPr>
        <w:t>Computer</w:t>
      </w:r>
      <w:r>
        <w:rPr>
          <w:rFonts w:ascii="Arial MT"/>
          <w:spacing w:val="4"/>
          <w:sz w:val="28"/>
        </w:rPr>
        <w:t xml:space="preserve"> </w:t>
      </w:r>
      <w:r>
        <w:rPr>
          <w:rFonts w:ascii="Arial MT"/>
          <w:sz w:val="28"/>
        </w:rPr>
        <w:t>Science</w:t>
      </w:r>
      <w:r>
        <w:rPr>
          <w:rFonts w:ascii="Arial MT"/>
          <w:spacing w:val="5"/>
          <w:sz w:val="28"/>
        </w:rPr>
        <w:t xml:space="preserve"> </w:t>
      </w:r>
      <w:r>
        <w:rPr>
          <w:rFonts w:ascii="Arial MT"/>
          <w:sz w:val="28"/>
        </w:rPr>
        <w:t>and</w:t>
      </w:r>
      <w:r>
        <w:rPr>
          <w:rFonts w:ascii="Arial MT"/>
          <w:spacing w:val="5"/>
          <w:sz w:val="28"/>
        </w:rPr>
        <w:t xml:space="preserve"> </w:t>
      </w:r>
      <w:r>
        <w:rPr>
          <w:rFonts w:ascii="Arial MT"/>
          <w:sz w:val="28"/>
        </w:rPr>
        <w:t>Engineering</w:t>
      </w:r>
    </w:p>
    <w:p w14:paraId="1301305D" w14:textId="77777777" w:rsidR="00CF00F2" w:rsidRDefault="00CF00F2">
      <w:pPr>
        <w:pStyle w:val="BodyText"/>
        <w:spacing w:before="6"/>
        <w:rPr>
          <w:rFonts w:ascii="Arial MT"/>
          <w:sz w:val="30"/>
        </w:rPr>
      </w:pPr>
    </w:p>
    <w:p w14:paraId="2FA917FC" w14:textId="77777777" w:rsidR="00CF00F2" w:rsidRDefault="00000000">
      <w:pPr>
        <w:spacing w:before="1"/>
        <w:ind w:left="3429" w:right="3437"/>
        <w:jc w:val="center"/>
        <w:rPr>
          <w:rFonts w:ascii="Arial"/>
          <w:i/>
        </w:rPr>
      </w:pPr>
      <w:r>
        <w:rPr>
          <w:rFonts w:ascii="Arial"/>
          <w:i/>
        </w:rPr>
        <w:t>By</w:t>
      </w:r>
    </w:p>
    <w:p w14:paraId="0509DADE" w14:textId="77777777" w:rsidR="00CF00F2" w:rsidRDefault="00CF00F2">
      <w:pPr>
        <w:pStyle w:val="BodyText"/>
        <w:spacing w:before="6"/>
        <w:rPr>
          <w:rFonts w:ascii="Arial"/>
          <w:i/>
        </w:rPr>
      </w:pPr>
    </w:p>
    <w:p w14:paraId="661E3297" w14:textId="634DC4D4" w:rsidR="00CF00F2" w:rsidRDefault="00000000">
      <w:pPr>
        <w:pStyle w:val="Heading1"/>
        <w:spacing w:before="1"/>
        <w:ind w:left="2372" w:right="2384"/>
      </w:pPr>
      <w:r>
        <w:rPr>
          <w:lang w:val="en-IN"/>
        </w:rPr>
        <w:t>Suvith</w:t>
      </w:r>
      <w:r>
        <w:t xml:space="preserve"> Kumar – 4NM20CS</w:t>
      </w:r>
      <w:r w:rsidR="004F35B1">
        <w:t>193</w:t>
      </w:r>
    </w:p>
    <w:p w14:paraId="2F87B0AF" w14:textId="77777777" w:rsidR="00CF00F2" w:rsidRDefault="00000000">
      <w:pPr>
        <w:pStyle w:val="Heading1"/>
        <w:spacing w:before="1"/>
        <w:ind w:left="0" w:right="2384" w:firstLineChars="800" w:firstLine="2408"/>
        <w:jc w:val="both"/>
        <w:rPr>
          <w:spacing w:val="1"/>
        </w:rPr>
      </w:pPr>
      <w:r>
        <w:rPr>
          <w:spacing w:val="1"/>
          <w:lang w:val="en-IN"/>
        </w:rPr>
        <w:t>Suvarna Siddhanth Vishwanath</w:t>
      </w:r>
      <w:r>
        <w:rPr>
          <w:spacing w:val="1"/>
        </w:rPr>
        <w:t xml:space="preserve"> </w:t>
      </w:r>
    </w:p>
    <w:p w14:paraId="0391FDA6" w14:textId="4CA9A494" w:rsidR="00CF00F2" w:rsidRDefault="00000000">
      <w:pPr>
        <w:pStyle w:val="Heading1"/>
        <w:spacing w:before="1"/>
        <w:ind w:left="0" w:right="2384" w:firstLineChars="1100" w:firstLine="3300"/>
        <w:jc w:val="both"/>
      </w:pPr>
      <w:r>
        <w:t>– 4NM2</w:t>
      </w:r>
      <w:r w:rsidR="004F35B1">
        <w:t>0</w:t>
      </w:r>
      <w:r>
        <w:t>CS</w:t>
      </w:r>
      <w:r w:rsidR="004F35B1">
        <w:t>192</w:t>
      </w:r>
    </w:p>
    <w:p w14:paraId="12BC7524" w14:textId="77777777" w:rsidR="00CF00F2" w:rsidRDefault="00000000">
      <w:pPr>
        <w:pStyle w:val="Heading1"/>
        <w:spacing w:before="1"/>
        <w:ind w:left="0" w:right="2384" w:firstLineChars="900" w:firstLine="2700"/>
        <w:jc w:val="both"/>
        <w:rPr>
          <w:lang w:val="en-IN"/>
        </w:rPr>
      </w:pPr>
      <w:r>
        <w:rPr>
          <w:lang w:val="en-IN"/>
        </w:rPr>
        <w:t xml:space="preserve">Shreyas Prashant </w:t>
      </w:r>
      <w:proofErr w:type="spellStart"/>
      <w:r>
        <w:rPr>
          <w:lang w:val="en-IN"/>
        </w:rPr>
        <w:t>Kindalkar</w:t>
      </w:r>
      <w:proofErr w:type="spellEnd"/>
    </w:p>
    <w:p w14:paraId="62E6A384" w14:textId="162F306B" w:rsidR="00CF00F2" w:rsidRDefault="00000000">
      <w:pPr>
        <w:pStyle w:val="Heading1"/>
        <w:spacing w:before="1"/>
        <w:ind w:left="0" w:right="2384" w:firstLineChars="1100" w:firstLine="3300"/>
        <w:jc w:val="both"/>
      </w:pPr>
      <w:r>
        <w:t>–</w:t>
      </w:r>
      <w:r>
        <w:rPr>
          <w:spacing w:val="-1"/>
        </w:rPr>
        <w:t xml:space="preserve"> </w:t>
      </w:r>
      <w:r>
        <w:t>4NM2</w:t>
      </w:r>
      <w:r w:rsidR="004F35B1">
        <w:t>0</w:t>
      </w:r>
      <w:r>
        <w:t>CS</w:t>
      </w:r>
      <w:r w:rsidR="004F35B1">
        <w:t>176</w:t>
      </w:r>
    </w:p>
    <w:p w14:paraId="451BFD0F" w14:textId="77777777" w:rsidR="00CF00F2" w:rsidRDefault="00CF00F2">
      <w:pPr>
        <w:pStyle w:val="BodyText"/>
        <w:spacing w:before="3"/>
        <w:rPr>
          <w:rFonts w:ascii="Arial"/>
          <w:b/>
          <w:sz w:val="30"/>
        </w:rPr>
      </w:pPr>
    </w:p>
    <w:p w14:paraId="5DC7F6D3" w14:textId="77777777" w:rsidR="00CF00F2" w:rsidRDefault="00000000">
      <w:pPr>
        <w:spacing w:before="1"/>
        <w:ind w:left="3429" w:right="3435"/>
        <w:jc w:val="center"/>
        <w:rPr>
          <w:rFonts w:ascii="Arial MT"/>
          <w:sz w:val="26"/>
        </w:rPr>
      </w:pPr>
      <w:r>
        <w:rPr>
          <w:rFonts w:ascii="Arial MT"/>
          <w:sz w:val="26"/>
        </w:rPr>
        <w:t>Submitted</w:t>
      </w:r>
      <w:r>
        <w:rPr>
          <w:rFonts w:ascii="Arial MT"/>
          <w:spacing w:val="5"/>
          <w:sz w:val="26"/>
        </w:rPr>
        <w:t xml:space="preserve"> </w:t>
      </w:r>
      <w:r>
        <w:rPr>
          <w:rFonts w:ascii="Arial MT"/>
          <w:sz w:val="26"/>
        </w:rPr>
        <w:t>to,</w:t>
      </w:r>
    </w:p>
    <w:p w14:paraId="5B54D657" w14:textId="77777777" w:rsidR="00CF00F2" w:rsidRDefault="00000000">
      <w:pPr>
        <w:pStyle w:val="BodyText"/>
        <w:spacing w:before="1"/>
        <w:ind w:left="1083" w:right="1093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Ms. Minu P Abraham</w:t>
      </w:r>
    </w:p>
    <w:p w14:paraId="60AFB1B4" w14:textId="77777777" w:rsidR="00CF00F2" w:rsidRDefault="00CF00F2">
      <w:pPr>
        <w:pStyle w:val="BodyText"/>
        <w:spacing w:before="1"/>
        <w:ind w:left="1083" w:right="1093"/>
        <w:jc w:val="center"/>
        <w:rPr>
          <w:b/>
          <w:bCs/>
          <w:sz w:val="32"/>
          <w:szCs w:val="32"/>
        </w:rPr>
      </w:pPr>
    </w:p>
    <w:p w14:paraId="4F412806" w14:textId="77777777" w:rsidR="00CF00F2" w:rsidRDefault="00000000">
      <w:pPr>
        <w:spacing w:line="247" w:lineRule="auto"/>
        <w:ind w:left="2645" w:right="2657" w:firstLine="7"/>
        <w:jc w:val="center"/>
        <w:rPr>
          <w:rFonts w:ascii="Arial"/>
          <w:b/>
          <w:sz w:val="33"/>
        </w:rPr>
      </w:pPr>
      <w:r>
        <w:rPr>
          <w:rFonts w:ascii="Arial"/>
          <w:b/>
          <w:sz w:val="33"/>
        </w:rPr>
        <w:t>Assistant</w:t>
      </w:r>
      <w:r>
        <w:rPr>
          <w:rFonts w:ascii="Arial"/>
          <w:b/>
          <w:spacing w:val="35"/>
          <w:sz w:val="33"/>
        </w:rPr>
        <w:t xml:space="preserve"> </w:t>
      </w:r>
      <w:r>
        <w:rPr>
          <w:rFonts w:ascii="Arial"/>
          <w:b/>
          <w:sz w:val="33"/>
        </w:rPr>
        <w:t>Professor</w:t>
      </w:r>
      <w:r>
        <w:rPr>
          <w:rFonts w:ascii="Arial"/>
          <w:b/>
          <w:spacing w:val="37"/>
          <w:sz w:val="33"/>
        </w:rPr>
        <w:t xml:space="preserve"> </w:t>
      </w:r>
      <w:r>
        <w:rPr>
          <w:rFonts w:ascii="Arial"/>
          <w:b/>
          <w:sz w:val="33"/>
        </w:rPr>
        <w:t>GD-II</w:t>
      </w:r>
    </w:p>
    <w:p w14:paraId="11A93BA9" w14:textId="77777777" w:rsidR="00CF00F2" w:rsidRDefault="00000000">
      <w:pPr>
        <w:spacing w:line="378" w:lineRule="exact"/>
        <w:ind w:left="1515" w:right="1526"/>
        <w:jc w:val="center"/>
        <w:rPr>
          <w:rFonts w:ascii="Arial"/>
          <w:b/>
          <w:sz w:val="33"/>
        </w:rPr>
      </w:pPr>
      <w:r>
        <w:rPr>
          <w:rFonts w:ascii="Arial"/>
          <w:b/>
          <w:sz w:val="33"/>
        </w:rPr>
        <w:t>Department</w:t>
      </w:r>
      <w:r>
        <w:rPr>
          <w:rFonts w:ascii="Arial"/>
          <w:b/>
          <w:spacing w:val="31"/>
          <w:sz w:val="33"/>
        </w:rPr>
        <w:t xml:space="preserve"> </w:t>
      </w:r>
      <w:r>
        <w:rPr>
          <w:rFonts w:ascii="Arial"/>
          <w:b/>
          <w:sz w:val="33"/>
        </w:rPr>
        <w:t>of</w:t>
      </w:r>
      <w:r>
        <w:rPr>
          <w:rFonts w:ascii="Arial"/>
          <w:b/>
          <w:spacing w:val="32"/>
          <w:sz w:val="33"/>
        </w:rPr>
        <w:t xml:space="preserve"> </w:t>
      </w:r>
      <w:r>
        <w:rPr>
          <w:rFonts w:ascii="Arial"/>
          <w:b/>
          <w:sz w:val="33"/>
        </w:rPr>
        <w:t>CSE,</w:t>
      </w:r>
      <w:r>
        <w:rPr>
          <w:rFonts w:ascii="Arial"/>
          <w:b/>
          <w:spacing w:val="32"/>
          <w:sz w:val="33"/>
        </w:rPr>
        <w:t xml:space="preserve"> </w:t>
      </w:r>
      <w:r>
        <w:rPr>
          <w:rFonts w:ascii="Arial"/>
          <w:b/>
          <w:sz w:val="33"/>
        </w:rPr>
        <w:t>NMAMIT-Nitte</w:t>
      </w:r>
    </w:p>
    <w:p w14:paraId="24626ED4" w14:textId="77777777" w:rsidR="00CF00F2" w:rsidRDefault="00CF00F2">
      <w:pPr>
        <w:spacing w:line="378" w:lineRule="exact"/>
        <w:jc w:val="center"/>
        <w:rPr>
          <w:rFonts w:ascii="Arial"/>
          <w:sz w:val="33"/>
        </w:rPr>
        <w:sectPr w:rsidR="00CF00F2">
          <w:footerReference w:type="default" r:id="rId10"/>
          <w:type w:val="continuous"/>
          <w:pgSz w:w="12240" w:h="15840"/>
          <w:pgMar w:top="460" w:right="1420" w:bottom="280" w:left="1420" w:header="720" w:footer="720" w:gutter="0"/>
          <w:cols w:space="720"/>
        </w:sectPr>
      </w:pPr>
    </w:p>
    <w:p w14:paraId="6F4289D6" w14:textId="77777777" w:rsidR="00CF00F2" w:rsidRDefault="00CF00F2">
      <w:pPr>
        <w:pStyle w:val="BodyText"/>
        <w:rPr>
          <w:rFonts w:ascii="Arial"/>
          <w:b/>
          <w:sz w:val="20"/>
        </w:rPr>
      </w:pPr>
    </w:p>
    <w:p w14:paraId="66AEDA3D" w14:textId="77777777" w:rsidR="00CF00F2" w:rsidRDefault="00CF00F2">
      <w:pPr>
        <w:pStyle w:val="BodyText"/>
        <w:rPr>
          <w:rFonts w:ascii="Arial"/>
          <w:b/>
          <w:sz w:val="20"/>
        </w:rPr>
      </w:pPr>
    </w:p>
    <w:p w14:paraId="5CF74DF8" w14:textId="77777777" w:rsidR="00CF00F2" w:rsidRDefault="00CF00F2">
      <w:pPr>
        <w:pStyle w:val="BodyText"/>
        <w:rPr>
          <w:rFonts w:ascii="Arial"/>
          <w:b/>
          <w:sz w:val="20"/>
        </w:rPr>
      </w:pPr>
    </w:p>
    <w:p w14:paraId="16770DF2" w14:textId="77777777" w:rsidR="00CF00F2" w:rsidRDefault="00CF00F2">
      <w:pPr>
        <w:pStyle w:val="BodyText"/>
        <w:rPr>
          <w:rFonts w:ascii="Arial"/>
          <w:b/>
          <w:sz w:val="20"/>
        </w:rPr>
      </w:pPr>
    </w:p>
    <w:p w14:paraId="705EB123" w14:textId="77777777" w:rsidR="00CF00F2" w:rsidRDefault="00CF00F2">
      <w:pPr>
        <w:pStyle w:val="BodyText"/>
        <w:rPr>
          <w:rFonts w:ascii="Arial"/>
          <w:b/>
          <w:sz w:val="20"/>
        </w:rPr>
      </w:pPr>
    </w:p>
    <w:p w14:paraId="7BBE7CB4" w14:textId="77777777" w:rsidR="00CF00F2" w:rsidRDefault="00CF00F2">
      <w:pPr>
        <w:pStyle w:val="BodyText"/>
        <w:rPr>
          <w:rFonts w:ascii="Arial"/>
          <w:b/>
          <w:sz w:val="20"/>
        </w:rPr>
      </w:pPr>
    </w:p>
    <w:p w14:paraId="55C3024C" w14:textId="77777777" w:rsidR="00CF00F2" w:rsidRDefault="00CF00F2">
      <w:pPr>
        <w:pStyle w:val="BodyText"/>
        <w:rPr>
          <w:rFonts w:ascii="Arial"/>
          <w:b/>
          <w:sz w:val="20"/>
        </w:rPr>
      </w:pPr>
    </w:p>
    <w:p w14:paraId="353BEFA8" w14:textId="77777777" w:rsidR="00CF00F2" w:rsidRDefault="00CF00F2">
      <w:pPr>
        <w:pStyle w:val="BodyText"/>
        <w:rPr>
          <w:rFonts w:ascii="Arial"/>
          <w:b/>
          <w:sz w:val="20"/>
        </w:rPr>
      </w:pPr>
    </w:p>
    <w:p w14:paraId="5765D5E6" w14:textId="77777777" w:rsidR="00CF00F2" w:rsidRDefault="00CF00F2">
      <w:pPr>
        <w:pStyle w:val="BodyText"/>
        <w:rPr>
          <w:rFonts w:ascii="Arial"/>
          <w:b/>
          <w:sz w:val="20"/>
        </w:rPr>
      </w:pPr>
    </w:p>
    <w:p w14:paraId="78CBB889" w14:textId="77777777" w:rsidR="00CF00F2" w:rsidRDefault="00000000">
      <w:pPr>
        <w:spacing w:before="78"/>
        <w:ind w:left="2927" w:right="2936"/>
        <w:rPr>
          <w:sz w:val="48"/>
        </w:rPr>
      </w:pPr>
      <w:r>
        <w:rPr>
          <w:sz w:val="48"/>
        </w:rPr>
        <w:t>CERTIFICATE</w:t>
      </w:r>
    </w:p>
    <w:p w14:paraId="3A7353C2" w14:textId="77777777" w:rsidR="00CF00F2" w:rsidRDefault="00CF00F2">
      <w:pPr>
        <w:spacing w:before="78"/>
        <w:ind w:left="2927" w:right="2936"/>
        <w:rPr>
          <w:sz w:val="48"/>
        </w:rPr>
      </w:pPr>
    </w:p>
    <w:p w14:paraId="75611A35" w14:textId="442C457B" w:rsidR="00CF00F2" w:rsidRDefault="00000000">
      <w:pPr>
        <w:tabs>
          <w:tab w:val="left" w:pos="2772"/>
          <w:tab w:val="left" w:pos="5754"/>
          <w:tab w:val="left" w:pos="6934"/>
        </w:tabs>
        <w:spacing w:line="480" w:lineRule="auto"/>
        <w:ind w:left="108" w:right="113"/>
        <w:jc w:val="both"/>
        <w:rPr>
          <w:i/>
          <w:sz w:val="28"/>
        </w:rPr>
      </w:pPr>
      <w:r>
        <w:rPr>
          <w:i/>
          <w:sz w:val="28"/>
        </w:rPr>
        <w:t xml:space="preserve">This  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 xml:space="preserve">is  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 xml:space="preserve">to  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 xml:space="preserve">certify  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 xml:space="preserve">that  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 xml:space="preserve">the  </w:t>
      </w:r>
      <w:r>
        <w:rPr>
          <w:i/>
          <w:spacing w:val="1"/>
          <w:sz w:val="28"/>
        </w:rPr>
        <w:t xml:space="preserve"> </w:t>
      </w:r>
      <w:r>
        <w:rPr>
          <w:i/>
          <w:iCs/>
          <w:sz w:val="28"/>
        </w:rPr>
        <w:t xml:space="preserve">Mr. </w:t>
      </w:r>
      <w:r>
        <w:rPr>
          <w:i/>
          <w:iCs/>
          <w:sz w:val="28"/>
          <w:lang w:val="en-IN"/>
        </w:rPr>
        <w:t xml:space="preserve">Suvith Kumar </w:t>
      </w:r>
      <w:r>
        <w:rPr>
          <w:i/>
          <w:iCs/>
          <w:sz w:val="28"/>
        </w:rPr>
        <w:t>bearing</w:t>
      </w:r>
      <w:r>
        <w:rPr>
          <w:i/>
          <w:iCs/>
          <w:spacing w:val="48"/>
          <w:sz w:val="28"/>
        </w:rPr>
        <w:t xml:space="preserve"> </w:t>
      </w:r>
      <w:r>
        <w:rPr>
          <w:i/>
          <w:iCs/>
          <w:sz w:val="28"/>
        </w:rPr>
        <w:t>USN of 4NM20CS</w:t>
      </w:r>
      <w:r>
        <w:rPr>
          <w:i/>
          <w:iCs/>
          <w:sz w:val="28"/>
          <w:lang w:val="en-IN"/>
        </w:rPr>
        <w:t>193</w:t>
      </w:r>
      <w:r>
        <w:rPr>
          <w:i/>
          <w:iCs/>
          <w:sz w:val="28"/>
        </w:rPr>
        <w:t xml:space="preserve">, Mr. </w:t>
      </w:r>
      <w:r>
        <w:rPr>
          <w:i/>
          <w:iCs/>
          <w:sz w:val="28"/>
          <w:lang w:val="en-IN"/>
        </w:rPr>
        <w:t>Suvarna Siddhanth Vishwanath</w:t>
      </w:r>
      <w:r>
        <w:rPr>
          <w:i/>
          <w:iCs/>
          <w:sz w:val="28"/>
        </w:rPr>
        <w:t xml:space="preserve"> bearing</w:t>
      </w:r>
      <w:r>
        <w:rPr>
          <w:i/>
          <w:iCs/>
          <w:spacing w:val="48"/>
          <w:sz w:val="28"/>
        </w:rPr>
        <w:t xml:space="preserve"> </w:t>
      </w:r>
      <w:r>
        <w:rPr>
          <w:i/>
          <w:iCs/>
          <w:sz w:val="28"/>
        </w:rPr>
        <w:t>USN of 4NM2</w:t>
      </w:r>
      <w:r>
        <w:rPr>
          <w:i/>
          <w:iCs/>
          <w:sz w:val="28"/>
          <w:lang w:val="en-IN"/>
        </w:rPr>
        <w:t>0CS192</w:t>
      </w:r>
      <w:r>
        <w:rPr>
          <w:i/>
          <w:iCs/>
          <w:sz w:val="28"/>
        </w:rPr>
        <w:t xml:space="preserve"> and </w:t>
      </w:r>
      <w:proofErr w:type="gramStart"/>
      <w:r>
        <w:rPr>
          <w:i/>
          <w:iCs/>
          <w:sz w:val="28"/>
        </w:rPr>
        <w:t>Mr.</w:t>
      </w:r>
      <w:r>
        <w:rPr>
          <w:i/>
          <w:iCs/>
          <w:sz w:val="28"/>
          <w:lang w:val="en-IN"/>
        </w:rPr>
        <w:t>Shreyas</w:t>
      </w:r>
      <w:proofErr w:type="gramEnd"/>
      <w:r>
        <w:rPr>
          <w:i/>
          <w:iCs/>
          <w:sz w:val="28"/>
          <w:lang w:val="en-IN"/>
        </w:rPr>
        <w:t xml:space="preserve"> Prashant </w:t>
      </w:r>
      <w:proofErr w:type="spellStart"/>
      <w:r>
        <w:rPr>
          <w:i/>
          <w:iCs/>
          <w:sz w:val="28"/>
          <w:lang w:val="en-IN"/>
        </w:rPr>
        <w:t>Kindalkar</w:t>
      </w:r>
      <w:proofErr w:type="spellEnd"/>
      <w:r>
        <w:rPr>
          <w:i/>
          <w:iCs/>
          <w:sz w:val="28"/>
        </w:rPr>
        <w:t xml:space="preserve"> bearing</w:t>
      </w:r>
      <w:r>
        <w:rPr>
          <w:i/>
          <w:iCs/>
          <w:spacing w:val="48"/>
          <w:sz w:val="28"/>
        </w:rPr>
        <w:t xml:space="preserve"> </w:t>
      </w:r>
      <w:r>
        <w:rPr>
          <w:i/>
          <w:iCs/>
          <w:sz w:val="28"/>
        </w:rPr>
        <w:t>USN of 4NM2</w:t>
      </w:r>
      <w:r>
        <w:rPr>
          <w:i/>
          <w:iCs/>
          <w:sz w:val="28"/>
          <w:lang w:val="en-IN"/>
        </w:rPr>
        <w:t>0CS176</w:t>
      </w:r>
      <w:r>
        <w:rPr>
          <w:sz w:val="28"/>
        </w:rPr>
        <w:t xml:space="preserve"> </w:t>
      </w:r>
      <w:r>
        <w:rPr>
          <w:i/>
          <w:sz w:val="28"/>
        </w:rPr>
        <w:t>of VII semester</w:t>
      </w:r>
      <w:r>
        <w:rPr>
          <w:i/>
          <w:spacing w:val="47"/>
          <w:sz w:val="28"/>
        </w:rPr>
        <w:t xml:space="preserve"> </w:t>
      </w:r>
      <w:r>
        <w:rPr>
          <w:i/>
          <w:sz w:val="28"/>
        </w:rPr>
        <w:t>B.E.,</w:t>
      </w:r>
      <w:r>
        <w:rPr>
          <w:i/>
          <w:spacing w:val="-67"/>
          <w:sz w:val="28"/>
        </w:rPr>
        <w:t xml:space="preserve"> </w:t>
      </w:r>
      <w:proofErr w:type="spellStart"/>
      <w:r>
        <w:rPr>
          <w:i/>
          <w:sz w:val="28"/>
        </w:rPr>
        <w:t>bonafide</w:t>
      </w:r>
      <w:proofErr w:type="spellEnd"/>
      <w:r>
        <w:rPr>
          <w:i/>
          <w:spacing w:val="-12"/>
          <w:sz w:val="28"/>
        </w:rPr>
        <w:t xml:space="preserve"> </w:t>
      </w:r>
      <w:r>
        <w:rPr>
          <w:i/>
          <w:sz w:val="28"/>
        </w:rPr>
        <w:t>student</w:t>
      </w:r>
      <w:r>
        <w:rPr>
          <w:i/>
          <w:spacing w:val="-11"/>
          <w:sz w:val="28"/>
        </w:rPr>
        <w:t xml:space="preserve"> </w:t>
      </w:r>
      <w:r>
        <w:rPr>
          <w:i/>
          <w:sz w:val="28"/>
        </w:rPr>
        <w:t>of</w:t>
      </w:r>
      <w:r>
        <w:rPr>
          <w:i/>
          <w:spacing w:val="-11"/>
          <w:sz w:val="28"/>
        </w:rPr>
        <w:t xml:space="preserve"> </w:t>
      </w:r>
      <w:r>
        <w:rPr>
          <w:i/>
          <w:sz w:val="28"/>
        </w:rPr>
        <w:t>NMAM</w:t>
      </w:r>
      <w:r>
        <w:rPr>
          <w:i/>
          <w:spacing w:val="-12"/>
          <w:sz w:val="28"/>
        </w:rPr>
        <w:t xml:space="preserve"> </w:t>
      </w:r>
      <w:r>
        <w:rPr>
          <w:i/>
          <w:sz w:val="28"/>
        </w:rPr>
        <w:t>Institute</w:t>
      </w:r>
      <w:r>
        <w:rPr>
          <w:i/>
          <w:spacing w:val="-14"/>
          <w:sz w:val="28"/>
        </w:rPr>
        <w:t xml:space="preserve"> </w:t>
      </w:r>
      <w:r>
        <w:rPr>
          <w:i/>
          <w:sz w:val="28"/>
        </w:rPr>
        <w:t>of</w:t>
      </w:r>
      <w:r>
        <w:rPr>
          <w:i/>
          <w:spacing w:val="-14"/>
          <w:sz w:val="28"/>
        </w:rPr>
        <w:t xml:space="preserve"> </w:t>
      </w:r>
      <w:r>
        <w:rPr>
          <w:i/>
          <w:sz w:val="28"/>
        </w:rPr>
        <w:t>Technology,</w:t>
      </w:r>
      <w:r>
        <w:rPr>
          <w:i/>
          <w:spacing w:val="-11"/>
          <w:sz w:val="28"/>
        </w:rPr>
        <w:t xml:space="preserve"> </w:t>
      </w:r>
      <w:r>
        <w:rPr>
          <w:i/>
          <w:sz w:val="28"/>
        </w:rPr>
        <w:t>Nitte,</w:t>
      </w:r>
      <w:r>
        <w:rPr>
          <w:i/>
          <w:spacing w:val="-15"/>
          <w:sz w:val="28"/>
        </w:rPr>
        <w:t xml:space="preserve"> </w:t>
      </w:r>
      <w:r>
        <w:rPr>
          <w:i/>
          <w:sz w:val="28"/>
        </w:rPr>
        <w:t>has</w:t>
      </w:r>
      <w:r>
        <w:rPr>
          <w:i/>
          <w:spacing w:val="-13"/>
          <w:sz w:val="28"/>
        </w:rPr>
        <w:t xml:space="preserve"> </w:t>
      </w:r>
      <w:r>
        <w:rPr>
          <w:i/>
          <w:sz w:val="28"/>
        </w:rPr>
        <w:t>completed CD mini project on</w:t>
      </w:r>
    </w:p>
    <w:p w14:paraId="29375034" w14:textId="77777777" w:rsidR="00CF00F2" w:rsidRDefault="00000000">
      <w:pPr>
        <w:tabs>
          <w:tab w:val="left" w:pos="6559"/>
        </w:tabs>
        <w:ind w:left="108"/>
        <w:jc w:val="both"/>
        <w:rPr>
          <w:sz w:val="11"/>
          <w:u w:val="single"/>
        </w:rPr>
      </w:pPr>
      <w:r>
        <w:rPr>
          <w:i/>
          <w:sz w:val="28"/>
          <w:u w:val="single"/>
        </w:rPr>
        <w:t>“</w:t>
      </w:r>
      <w:r>
        <w:rPr>
          <w:i/>
          <w:spacing w:val="-1"/>
          <w:sz w:val="28"/>
          <w:u w:val="single"/>
        </w:rPr>
        <w:t>COMPILER FOR THE GIVEN HYPOTHETICAL LANGUAGE”</w:t>
      </w:r>
    </w:p>
    <w:p w14:paraId="4A0C9290" w14:textId="77777777" w:rsidR="00CF00F2" w:rsidRDefault="00CF00F2">
      <w:pPr>
        <w:pStyle w:val="BodyText"/>
        <w:spacing w:before="7"/>
        <w:rPr>
          <w:sz w:val="17"/>
        </w:rPr>
      </w:pPr>
    </w:p>
    <w:p w14:paraId="5F5F7694" w14:textId="77777777" w:rsidR="00CF00F2" w:rsidRDefault="00000000">
      <w:pPr>
        <w:spacing w:before="89" w:line="480" w:lineRule="auto"/>
        <w:ind w:left="108" w:right="115"/>
        <w:jc w:val="both"/>
        <w:rPr>
          <w:b/>
          <w:i/>
          <w:sz w:val="28"/>
        </w:rPr>
      </w:pPr>
      <w:r>
        <w:rPr>
          <w:i/>
          <w:sz w:val="28"/>
        </w:rPr>
        <w:t>during August 2023 -December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2023 fulfilling the partial requirements for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 xml:space="preserve">the award of degree of Bachelor of Engineering in </w:t>
      </w:r>
      <w:r>
        <w:rPr>
          <w:b/>
          <w:i/>
          <w:sz w:val="28"/>
        </w:rPr>
        <w:t xml:space="preserve">Computer Science and Engineering </w:t>
      </w:r>
      <w:r>
        <w:rPr>
          <w:i/>
          <w:sz w:val="28"/>
        </w:rPr>
        <w:t>at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NMAM Institute of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Technology,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Nitte</w:t>
      </w:r>
      <w:r>
        <w:rPr>
          <w:b/>
          <w:i/>
          <w:sz w:val="28"/>
        </w:rPr>
        <w:t>.</w:t>
      </w:r>
    </w:p>
    <w:p w14:paraId="6C54E48E" w14:textId="77777777" w:rsidR="00CF00F2" w:rsidRDefault="00CF00F2">
      <w:pPr>
        <w:spacing w:before="78"/>
        <w:ind w:right="2936"/>
        <w:rPr>
          <w:sz w:val="48"/>
        </w:rPr>
      </w:pPr>
    </w:p>
    <w:p w14:paraId="0FD0FECB" w14:textId="77777777" w:rsidR="00CF00F2" w:rsidRDefault="00CF00F2"/>
    <w:p w14:paraId="5FCB781A" w14:textId="77777777" w:rsidR="00CF00F2" w:rsidRDefault="00CF00F2"/>
    <w:p w14:paraId="1BCB6CCB" w14:textId="77777777" w:rsidR="00CF00F2" w:rsidRDefault="00CF00F2"/>
    <w:p w14:paraId="66195813" w14:textId="77777777" w:rsidR="00CF00F2" w:rsidRDefault="00CF00F2"/>
    <w:p w14:paraId="7554B0CF" w14:textId="77777777" w:rsidR="00CF00F2" w:rsidRDefault="00CF00F2"/>
    <w:p w14:paraId="4D0FE238" w14:textId="77777777" w:rsidR="00CF00F2" w:rsidRDefault="00CF00F2"/>
    <w:p w14:paraId="75666345" w14:textId="77777777" w:rsidR="00CF00F2" w:rsidRDefault="00CF00F2">
      <w:pPr>
        <w:pStyle w:val="BodyText"/>
        <w:spacing w:before="10"/>
        <w:rPr>
          <w:b/>
          <w:i/>
          <w:sz w:val="20"/>
        </w:rPr>
      </w:pPr>
    </w:p>
    <w:p w14:paraId="73FB419A" w14:textId="77777777" w:rsidR="00CF00F2" w:rsidRDefault="00CF00F2">
      <w:pPr>
        <w:pStyle w:val="BodyText"/>
        <w:spacing w:before="10"/>
        <w:rPr>
          <w:b/>
          <w:i/>
          <w:sz w:val="20"/>
        </w:rPr>
      </w:pPr>
    </w:p>
    <w:p w14:paraId="0910B4BF" w14:textId="77777777" w:rsidR="00CF00F2" w:rsidRDefault="00CF00F2">
      <w:pPr>
        <w:pStyle w:val="BodyText"/>
        <w:spacing w:before="10"/>
        <w:rPr>
          <w:b/>
          <w:i/>
          <w:sz w:val="20"/>
        </w:rPr>
      </w:pPr>
    </w:p>
    <w:p w14:paraId="60F2CA58" w14:textId="77777777" w:rsidR="00CF00F2" w:rsidRDefault="00CF00F2">
      <w:pPr>
        <w:pStyle w:val="BodyText"/>
        <w:spacing w:before="10"/>
        <w:rPr>
          <w:b/>
          <w:i/>
          <w:sz w:val="20"/>
        </w:rPr>
      </w:pPr>
    </w:p>
    <w:p w14:paraId="5D496C55" w14:textId="77777777" w:rsidR="00CF00F2" w:rsidRDefault="00CF00F2">
      <w:pPr>
        <w:pStyle w:val="BodyText"/>
        <w:spacing w:before="10"/>
        <w:rPr>
          <w:b/>
          <w:i/>
          <w:sz w:val="20"/>
        </w:rPr>
      </w:pPr>
    </w:p>
    <w:p w14:paraId="64CDD4F7" w14:textId="77777777" w:rsidR="00CF00F2" w:rsidRDefault="00000000">
      <w:pPr>
        <w:pStyle w:val="BodyText"/>
        <w:spacing w:before="10"/>
        <w:rPr>
          <w:b/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4B9E3C" wp14:editId="67023C8C">
                <wp:simplePos x="0" y="0"/>
                <wp:positionH relativeFrom="page">
                  <wp:posOffset>4577715</wp:posOffset>
                </wp:positionH>
                <wp:positionV relativeFrom="page">
                  <wp:posOffset>8375015</wp:posOffset>
                </wp:positionV>
                <wp:extent cx="2132965" cy="0"/>
                <wp:effectExtent l="0" t="4445" r="0" b="5080"/>
                <wp:wrapNone/>
                <wp:docPr id="1029286611" name="Straight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32965" cy="0"/>
                        </a:xfrm>
                        <a:prstGeom prst="line">
                          <a:avLst/>
                        </a:prstGeom>
                        <a:noFill/>
                        <a:ln w="7311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3C50DC" id="Straight Connector 3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360.45pt,659.45pt" to="528.4pt,65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" strokeweight=".20308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5BD9B9CC" wp14:editId="4AB9B960">
                <wp:simplePos x="0" y="0"/>
                <wp:positionH relativeFrom="page">
                  <wp:posOffset>1049020</wp:posOffset>
                </wp:positionH>
                <wp:positionV relativeFrom="paragraph">
                  <wp:posOffset>278130</wp:posOffset>
                </wp:positionV>
                <wp:extent cx="2489835" cy="1270"/>
                <wp:effectExtent l="0" t="0" r="0" b="0"/>
                <wp:wrapTopAndBottom/>
                <wp:docPr id="1915799456" name="Freeform: Sh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489835" cy="1270"/>
                        </a:xfrm>
                        <a:custGeom>
                          <a:avLst/>
                          <a:gdLst>
                            <a:gd name="T0" fmla="+- 0 2012 2012"/>
                            <a:gd name="T1" fmla="*/ T0 w 3921"/>
                            <a:gd name="T2" fmla="+- 0 5932 2012"/>
                            <a:gd name="T3" fmla="*/ T2 w 392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921">
                              <a:moveTo>
                                <a:pt x="0" y="0"/>
                              </a:moveTo>
                              <a:lnTo>
                                <a:pt x="3920" y="0"/>
                              </a:lnTo>
                            </a:path>
                          </a:pathLst>
                        </a:custGeom>
                        <a:noFill/>
                        <a:ln w="7311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C5CDF" id="Freeform: Shape 2" o:spid="_x0000_s1026" style="position:absolute;margin-left:82.6pt;margin-top:21.9pt;width:196.05pt;height:.1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92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" path="m,l3920,e" filled="f" strokeweight=".20308mm">
                <v:path arrowok="t" o:connecttype="custom" o:connectlocs="0,0;2489200,0" o:connectangles="0,0"/>
                <w10:wrap type="topAndBottom" anchorx="page"/>
              </v:shape>
            </w:pict>
          </mc:Fallback>
        </mc:AlternateContent>
      </w:r>
    </w:p>
    <w:p w14:paraId="476FEAA3" w14:textId="77777777" w:rsidR="00CF00F2" w:rsidRDefault="00000000">
      <w:pPr>
        <w:tabs>
          <w:tab w:val="left" w:pos="6486"/>
        </w:tabs>
        <w:spacing w:line="293" w:lineRule="exact"/>
        <w:rPr>
          <w:i/>
          <w:sz w:val="28"/>
        </w:rPr>
      </w:pPr>
      <w:r>
        <w:rPr>
          <w:i/>
          <w:sz w:val="28"/>
        </w:rPr>
        <w:t xml:space="preserve">       Name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and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Signature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of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Mentor</w:t>
      </w:r>
      <w:r>
        <w:rPr>
          <w:i/>
          <w:sz w:val="28"/>
        </w:rPr>
        <w:tab/>
        <w:t>Signature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of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HOD</w:t>
      </w:r>
    </w:p>
    <w:p w14:paraId="2B894010" w14:textId="77777777" w:rsidR="00CF00F2" w:rsidRDefault="00CF00F2"/>
    <w:p w14:paraId="4B6B7F47" w14:textId="77777777" w:rsidR="00CF00F2" w:rsidRDefault="00CF00F2"/>
    <w:p w14:paraId="75FE9BFC" w14:textId="77777777" w:rsidR="00CF00F2" w:rsidRDefault="00CF00F2"/>
    <w:p w14:paraId="43B3008B" w14:textId="77777777" w:rsidR="00CF00F2" w:rsidRDefault="00CF00F2"/>
    <w:p w14:paraId="4528A0D9" w14:textId="77777777" w:rsidR="00CF00F2" w:rsidRDefault="00CF00F2"/>
    <w:p w14:paraId="42AF8231" w14:textId="77777777" w:rsidR="00CF00F2" w:rsidRDefault="00CF00F2"/>
    <w:p w14:paraId="62227813" w14:textId="77777777" w:rsidR="00CF00F2" w:rsidRDefault="00CF00F2"/>
    <w:p w14:paraId="5F656EC8" w14:textId="77777777" w:rsidR="00CF00F2" w:rsidRDefault="00000000">
      <w:pPr>
        <w:pStyle w:val="BodyText"/>
        <w:rPr>
          <w:i/>
          <w:sz w:val="20"/>
        </w:rPr>
      </w:pPr>
      <w:r>
        <w:rPr>
          <w:noProof/>
        </w:rPr>
        <w:drawing>
          <wp:anchor distT="0" distB="0" distL="0" distR="0" simplePos="0" relativeHeight="251652096" behindDoc="1" locked="0" layoutInCell="1" allowOverlap="1" wp14:anchorId="520971CA" wp14:editId="4F5F2B06">
            <wp:simplePos x="0" y="0"/>
            <wp:positionH relativeFrom="page">
              <wp:posOffset>614045</wp:posOffset>
            </wp:positionH>
            <wp:positionV relativeFrom="page">
              <wp:posOffset>286385</wp:posOffset>
            </wp:positionV>
            <wp:extent cx="6542405" cy="9485630"/>
            <wp:effectExtent l="0" t="0" r="0" b="0"/>
            <wp:wrapNone/>
            <wp:docPr id="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2532" cy="9485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57CE7D" w14:textId="77777777" w:rsidR="00CF00F2" w:rsidRDefault="00CF00F2">
      <w:pPr>
        <w:pStyle w:val="BodyText"/>
        <w:rPr>
          <w:i/>
          <w:sz w:val="20"/>
        </w:rPr>
      </w:pPr>
    </w:p>
    <w:p w14:paraId="30997777" w14:textId="77777777" w:rsidR="00CF00F2" w:rsidRDefault="00CF00F2">
      <w:pPr>
        <w:pStyle w:val="BodyText"/>
        <w:rPr>
          <w:i/>
          <w:sz w:val="20"/>
        </w:rPr>
      </w:pPr>
    </w:p>
    <w:p w14:paraId="0A88D2D8" w14:textId="77777777" w:rsidR="00CF00F2" w:rsidRDefault="00000000">
      <w:pPr>
        <w:spacing w:before="204"/>
        <w:ind w:left="1515" w:right="1521"/>
        <w:jc w:val="center"/>
        <w:rPr>
          <w:b/>
          <w:sz w:val="30"/>
        </w:rPr>
      </w:pPr>
      <w:r>
        <w:rPr>
          <w:b/>
          <w:sz w:val="30"/>
          <w:u w:val="thick"/>
        </w:rPr>
        <w:t>ACKNOWLEDGEMENT</w:t>
      </w:r>
    </w:p>
    <w:p w14:paraId="3E0D6E4D" w14:textId="77777777" w:rsidR="00CF00F2" w:rsidRDefault="00CF00F2">
      <w:pPr>
        <w:pStyle w:val="BodyText"/>
        <w:rPr>
          <w:b/>
          <w:sz w:val="20"/>
        </w:rPr>
      </w:pPr>
    </w:p>
    <w:p w14:paraId="244D64E7" w14:textId="77777777" w:rsidR="00CF00F2" w:rsidRDefault="00CF00F2">
      <w:pPr>
        <w:pStyle w:val="BodyText"/>
        <w:rPr>
          <w:b/>
          <w:sz w:val="20"/>
        </w:rPr>
      </w:pPr>
    </w:p>
    <w:p w14:paraId="4824BF18" w14:textId="77777777" w:rsidR="00CF00F2" w:rsidRDefault="00CF00F2">
      <w:pPr>
        <w:pStyle w:val="BodyText"/>
        <w:spacing w:before="10"/>
        <w:rPr>
          <w:b/>
          <w:sz w:val="19"/>
        </w:rPr>
      </w:pPr>
    </w:p>
    <w:p w14:paraId="44C3D901" w14:textId="77777777" w:rsidR="00CF00F2" w:rsidRDefault="00000000">
      <w:pPr>
        <w:pStyle w:val="BodyText"/>
        <w:spacing w:before="95" w:line="369" w:lineRule="auto"/>
        <w:ind w:left="111" w:right="122" w:firstLine="676"/>
        <w:jc w:val="both"/>
      </w:pPr>
      <w:r>
        <w:t>The satisfaction and euphoria that accompany the successful completion of any task would be</w:t>
      </w:r>
      <w:r>
        <w:rPr>
          <w:spacing w:val="1"/>
        </w:rPr>
        <w:t xml:space="preserve"> </w:t>
      </w:r>
      <w:r>
        <w:t>incomplete</w:t>
      </w:r>
      <w:r>
        <w:rPr>
          <w:spacing w:val="25"/>
        </w:rPr>
        <w:t xml:space="preserve"> </w:t>
      </w:r>
      <w:r>
        <w:t>without</w:t>
      </w:r>
      <w:r>
        <w:rPr>
          <w:spacing w:val="30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mention</w:t>
      </w:r>
      <w:r>
        <w:rPr>
          <w:spacing w:val="29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people</w:t>
      </w:r>
      <w:r>
        <w:rPr>
          <w:spacing w:val="29"/>
        </w:rPr>
        <w:t xml:space="preserve"> </w:t>
      </w:r>
      <w:r>
        <w:t>who</w:t>
      </w:r>
      <w:r>
        <w:rPr>
          <w:spacing w:val="32"/>
        </w:rPr>
        <w:t xml:space="preserve"> </w:t>
      </w:r>
      <w:r>
        <w:t>made</w:t>
      </w:r>
      <w:r>
        <w:rPr>
          <w:spacing w:val="26"/>
        </w:rPr>
        <w:t xml:space="preserve"> </w:t>
      </w:r>
      <w:r>
        <w:t>it</w:t>
      </w:r>
      <w:r>
        <w:rPr>
          <w:spacing w:val="29"/>
        </w:rPr>
        <w:t xml:space="preserve"> </w:t>
      </w:r>
      <w:r>
        <w:t>possible</w:t>
      </w:r>
      <w:r>
        <w:rPr>
          <w:spacing w:val="26"/>
        </w:rPr>
        <w:t xml:space="preserve"> </w:t>
      </w:r>
      <w:r>
        <w:t>because</w:t>
      </w:r>
      <w:r>
        <w:rPr>
          <w:spacing w:val="29"/>
        </w:rPr>
        <w:t xml:space="preserve"> </w:t>
      </w:r>
      <w:r>
        <w:t>“Success</w:t>
      </w:r>
      <w:r>
        <w:rPr>
          <w:spacing w:val="32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abstract</w:t>
      </w:r>
      <w:r>
        <w:rPr>
          <w:spacing w:val="32"/>
        </w:rPr>
        <w:t xml:space="preserve"> </w:t>
      </w:r>
      <w:r>
        <w:t>of</w:t>
      </w:r>
      <w:r>
        <w:rPr>
          <w:spacing w:val="-53"/>
        </w:rPr>
        <w:t xml:space="preserve"> </w:t>
      </w:r>
      <w:r>
        <w:t xml:space="preserve">hard work and perseverance, but steadfast of all is encouraging guidance.” </w:t>
      </w:r>
      <w:proofErr w:type="gramStart"/>
      <w:r>
        <w:t>So</w:t>
      </w:r>
      <w:proofErr w:type="gramEnd"/>
      <w:r>
        <w:t xml:space="preserve"> I acknowledge all those</w:t>
      </w:r>
      <w:r>
        <w:rPr>
          <w:spacing w:val="1"/>
        </w:rPr>
        <w:t xml:space="preserve"> </w:t>
      </w:r>
      <w:r>
        <w:t>whose</w:t>
      </w:r>
      <w:r>
        <w:rPr>
          <w:spacing w:val="11"/>
        </w:rPr>
        <w:t xml:space="preserve"> </w:t>
      </w:r>
      <w:r>
        <w:t>guidance</w:t>
      </w:r>
      <w:r>
        <w:rPr>
          <w:spacing w:val="9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encouragement</w:t>
      </w:r>
      <w:r>
        <w:rPr>
          <w:spacing w:val="10"/>
        </w:rPr>
        <w:t xml:space="preserve"> </w:t>
      </w:r>
      <w:r>
        <w:t>served</w:t>
      </w:r>
      <w:r>
        <w:rPr>
          <w:spacing w:val="13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beacon</w:t>
      </w:r>
      <w:r>
        <w:rPr>
          <w:spacing w:val="8"/>
        </w:rPr>
        <w:t xml:space="preserve"> </w:t>
      </w:r>
      <w:r>
        <w:t>light</w:t>
      </w:r>
      <w:r>
        <w:rPr>
          <w:spacing w:val="10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crowned</w:t>
      </w:r>
      <w:r>
        <w:rPr>
          <w:spacing w:val="12"/>
        </w:rPr>
        <w:t xml:space="preserve"> </w:t>
      </w:r>
      <w:r>
        <w:t>my</w:t>
      </w:r>
      <w:r>
        <w:rPr>
          <w:spacing w:val="8"/>
        </w:rPr>
        <w:t xml:space="preserve"> </w:t>
      </w:r>
      <w:r>
        <w:t>efforts</w:t>
      </w:r>
      <w:r>
        <w:rPr>
          <w:spacing w:val="10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success.</w:t>
      </w:r>
    </w:p>
    <w:p w14:paraId="2868DAAD" w14:textId="77777777" w:rsidR="00CF00F2" w:rsidRDefault="00000000">
      <w:pPr>
        <w:pStyle w:val="BodyText"/>
        <w:spacing w:line="372" w:lineRule="auto"/>
        <w:ind w:left="111" w:right="112" w:firstLine="676"/>
        <w:jc w:val="right"/>
      </w:pPr>
      <w:r>
        <w:t>I</w:t>
      </w:r>
      <w:r>
        <w:rPr>
          <w:spacing w:val="-1"/>
        </w:rPr>
        <w:t xml:space="preserve"> </w:t>
      </w:r>
      <w:r>
        <w:t>would</w:t>
      </w:r>
      <w:r>
        <w:rPr>
          <w:spacing w:val="6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thank</w:t>
      </w:r>
      <w:r>
        <w:rPr>
          <w:spacing w:val="6"/>
        </w:rPr>
        <w:t xml:space="preserve"> </w:t>
      </w:r>
      <w:r>
        <w:t>our principal</w:t>
      </w:r>
      <w:r>
        <w:rPr>
          <w:spacing w:val="6"/>
        </w:rPr>
        <w:t xml:space="preserve"> </w:t>
      </w:r>
      <w:r>
        <w:rPr>
          <w:b/>
        </w:rPr>
        <w:t>Prof.</w:t>
      </w:r>
      <w:r>
        <w:rPr>
          <w:b/>
          <w:spacing w:val="1"/>
        </w:rPr>
        <w:t xml:space="preserve"> </w:t>
      </w:r>
      <w:r>
        <w:rPr>
          <w:b/>
        </w:rPr>
        <w:t>Niranjan</w:t>
      </w:r>
      <w:r>
        <w:rPr>
          <w:b/>
          <w:spacing w:val="4"/>
        </w:rPr>
        <w:t xml:space="preserve"> </w:t>
      </w:r>
      <w:r>
        <w:rPr>
          <w:b/>
        </w:rPr>
        <w:t>N.</w:t>
      </w:r>
      <w:r>
        <w:rPr>
          <w:b/>
          <w:spacing w:val="3"/>
        </w:rPr>
        <w:t xml:space="preserve"> </w:t>
      </w:r>
      <w:r>
        <w:rPr>
          <w:b/>
        </w:rPr>
        <w:t>Chiplunkar</w:t>
      </w:r>
      <w:r>
        <w:rPr>
          <w:b/>
          <w:spacing w:val="5"/>
        </w:rPr>
        <w:t xml:space="preserve"> </w:t>
      </w:r>
      <w:r>
        <w:t>firstly, for</w:t>
      </w:r>
      <w:r>
        <w:rPr>
          <w:spacing w:val="5"/>
        </w:rPr>
        <w:t xml:space="preserve"> </w:t>
      </w:r>
      <w:r>
        <w:t>providing</w:t>
      </w:r>
      <w:r>
        <w:rPr>
          <w:spacing w:val="3"/>
        </w:rPr>
        <w:t xml:space="preserve"> </w:t>
      </w:r>
      <w:r>
        <w:t>us</w:t>
      </w:r>
      <w:r>
        <w:rPr>
          <w:spacing w:val="4"/>
        </w:rPr>
        <w:t xml:space="preserve"> </w:t>
      </w:r>
      <w:r>
        <w:t>with</w:t>
      </w:r>
      <w:r>
        <w:rPr>
          <w:spacing w:val="-5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unique</w:t>
      </w:r>
      <w:r>
        <w:rPr>
          <w:spacing w:val="-3"/>
        </w:rPr>
        <w:t xml:space="preserve"> </w:t>
      </w:r>
      <w:r>
        <w:t>opportunity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mini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7th</w:t>
      </w:r>
      <w:r>
        <w:rPr>
          <w:spacing w:val="-1"/>
        </w:rPr>
        <w:t xml:space="preserve"> </w:t>
      </w:r>
      <w:r>
        <w:t>semester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Computer</w:t>
      </w:r>
      <w:r>
        <w:rPr>
          <w:spacing w:val="2"/>
        </w:rPr>
        <w:t xml:space="preserve"> </w:t>
      </w:r>
      <w:r>
        <w:t>Science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engineering.</w:t>
      </w:r>
    </w:p>
    <w:p w14:paraId="5999D41F" w14:textId="77777777" w:rsidR="00CF00F2" w:rsidRDefault="00000000">
      <w:pPr>
        <w:pStyle w:val="BodyText"/>
        <w:spacing w:before="1" w:line="360" w:lineRule="auto"/>
        <w:ind w:left="1083" w:right="1093"/>
        <w:jc w:val="center"/>
        <w:rPr>
          <w:b/>
          <w:bCs/>
          <w:sz w:val="36"/>
          <w:szCs w:val="36"/>
        </w:rPr>
      </w:pPr>
      <w:r>
        <w:t>I would like to thank my college administration</w:t>
      </w:r>
      <w:r>
        <w:rPr>
          <w:spacing w:val="1"/>
        </w:rPr>
        <w:t xml:space="preserve"> </w:t>
      </w:r>
      <w:r>
        <w:t>for providing</w:t>
      </w:r>
      <w:r>
        <w:rPr>
          <w:spacing w:val="55"/>
        </w:rPr>
        <w:t xml:space="preserve"> </w:t>
      </w:r>
      <w:r>
        <w:t>a conductive environment and</w:t>
      </w:r>
      <w:r>
        <w:rPr>
          <w:spacing w:val="1"/>
        </w:rPr>
        <w:t xml:space="preserve"> </w:t>
      </w:r>
      <w:r>
        <w:t xml:space="preserve">also suitable facilities for this mini project. I would like to thank our HOD </w:t>
      </w:r>
      <w:r>
        <w:rPr>
          <w:b/>
        </w:rPr>
        <w:t xml:space="preserve">Dr. Jyothi Shetty </w:t>
      </w:r>
      <w:r>
        <w:t>for</w:t>
      </w:r>
      <w:r>
        <w:rPr>
          <w:spacing w:val="1"/>
        </w:rPr>
        <w:t xml:space="preserve"> </w:t>
      </w:r>
      <w:r>
        <w:t>showing me the path and</w:t>
      </w:r>
      <w:r>
        <w:rPr>
          <w:spacing w:val="1"/>
        </w:rPr>
        <w:t xml:space="preserve"> </w:t>
      </w:r>
      <w:r>
        <w:t>providing the inspiration</w:t>
      </w:r>
      <w:r>
        <w:rPr>
          <w:spacing w:val="55"/>
        </w:rPr>
        <w:t xml:space="preserve"> </w:t>
      </w:r>
      <w:r>
        <w:t>required</w:t>
      </w:r>
      <w:r>
        <w:rPr>
          <w:spacing w:val="55"/>
        </w:rPr>
        <w:t xml:space="preserve"> </w:t>
      </w:r>
      <w:r>
        <w:t>for taking the project to its completion.</w:t>
      </w:r>
      <w:r>
        <w:rPr>
          <w:spacing w:val="55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great</w:t>
      </w:r>
      <w:r>
        <w:rPr>
          <w:spacing w:val="1"/>
        </w:rPr>
        <w:t xml:space="preserve"> </w:t>
      </w:r>
      <w:r>
        <w:t>pleasure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thank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mentor</w:t>
      </w:r>
      <w:r>
        <w:rPr>
          <w:spacing w:val="1"/>
        </w:rPr>
        <w:t xml:space="preserve"> </w:t>
      </w:r>
      <w:r>
        <w:rPr>
          <w:b/>
          <w:bCs/>
        </w:rPr>
        <w:t>Ms. Minu P Abraham</w:t>
      </w:r>
    </w:p>
    <w:p w14:paraId="7D6B88B8" w14:textId="77777777" w:rsidR="00CF00F2" w:rsidRDefault="00000000">
      <w:pPr>
        <w:pStyle w:val="BodyText"/>
        <w:spacing w:line="360" w:lineRule="auto"/>
        <w:ind w:left="111" w:right="110" w:firstLine="676"/>
        <w:jc w:val="both"/>
      </w:pPr>
      <w:r>
        <w:rPr>
          <w:b/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her</w:t>
      </w:r>
      <w:r>
        <w:rPr>
          <w:spacing w:val="55"/>
        </w:rPr>
        <w:t xml:space="preserve"> </w:t>
      </w:r>
      <w:r>
        <w:t>continuous</w:t>
      </w:r>
      <w:r>
        <w:rPr>
          <w:spacing w:val="55"/>
        </w:rPr>
        <w:t xml:space="preserve"> </w:t>
      </w:r>
      <w:r>
        <w:t>encouragement,</w:t>
      </w:r>
      <w:r>
        <w:rPr>
          <w:spacing w:val="1"/>
        </w:rPr>
        <w:t xml:space="preserve"> </w:t>
      </w:r>
      <w:r>
        <w:t>guidance,</w:t>
      </w:r>
      <w:r>
        <w:rPr>
          <w:spacing w:val="1"/>
        </w:rPr>
        <w:t xml:space="preserve"> </w:t>
      </w:r>
      <w:r>
        <w:t>and support</w:t>
      </w:r>
      <w:r>
        <w:rPr>
          <w:spacing w:val="2"/>
        </w:rPr>
        <w:t xml:space="preserve"> </w:t>
      </w:r>
      <w:r>
        <w:t>throughout</w:t>
      </w:r>
      <w:r>
        <w:rPr>
          <w:spacing w:val="2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project.</w:t>
      </w:r>
    </w:p>
    <w:p w14:paraId="2168E46B" w14:textId="77777777" w:rsidR="00CF00F2" w:rsidRDefault="00000000">
      <w:pPr>
        <w:pStyle w:val="BodyText"/>
        <w:spacing w:line="367" w:lineRule="auto"/>
        <w:ind w:left="111" w:right="119" w:firstLine="676"/>
        <w:jc w:val="both"/>
      </w:pPr>
      <w:r>
        <w:t>Finally, thanks to staff members of the department of CSE, my parents and friends for their</w:t>
      </w:r>
      <w:r>
        <w:rPr>
          <w:spacing w:val="1"/>
        </w:rPr>
        <w:t xml:space="preserve"> </w:t>
      </w:r>
      <w:r>
        <w:t>honest</w:t>
      </w:r>
      <w:r>
        <w:rPr>
          <w:spacing w:val="3"/>
        </w:rPr>
        <w:t xml:space="preserve"> </w:t>
      </w:r>
      <w:r>
        <w:t>opinions</w:t>
      </w:r>
      <w:r>
        <w:rPr>
          <w:spacing w:val="3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suggestions</w:t>
      </w:r>
      <w:r>
        <w:rPr>
          <w:spacing w:val="3"/>
        </w:rPr>
        <w:t xml:space="preserve"> </w:t>
      </w:r>
      <w:r>
        <w:t>throughout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course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our</w:t>
      </w:r>
      <w:r>
        <w:rPr>
          <w:spacing w:val="3"/>
        </w:rPr>
        <w:t xml:space="preserve"> </w:t>
      </w:r>
      <w:r>
        <w:t>mini</w:t>
      </w:r>
      <w:r>
        <w:rPr>
          <w:spacing w:val="6"/>
        </w:rPr>
        <w:t xml:space="preserve"> </w:t>
      </w:r>
      <w:r>
        <w:t>project.</w:t>
      </w:r>
    </w:p>
    <w:p w14:paraId="500FB429" w14:textId="77777777" w:rsidR="00CF00F2" w:rsidRDefault="00CF00F2">
      <w:pPr>
        <w:pStyle w:val="BodyText"/>
        <w:rPr>
          <w:sz w:val="24"/>
        </w:rPr>
      </w:pPr>
    </w:p>
    <w:p w14:paraId="057F7A31" w14:textId="77777777" w:rsidR="00CF00F2" w:rsidRDefault="00CF00F2">
      <w:pPr>
        <w:pStyle w:val="BodyText"/>
        <w:rPr>
          <w:sz w:val="24"/>
        </w:rPr>
      </w:pPr>
    </w:p>
    <w:p w14:paraId="067F4F7E" w14:textId="77777777" w:rsidR="00CF00F2" w:rsidRDefault="00CF00F2">
      <w:pPr>
        <w:pStyle w:val="BodyText"/>
        <w:rPr>
          <w:sz w:val="24"/>
        </w:rPr>
      </w:pPr>
    </w:p>
    <w:p w14:paraId="5D195642" w14:textId="77777777" w:rsidR="00CF00F2" w:rsidRDefault="00CF00F2">
      <w:pPr>
        <w:pStyle w:val="BodyText"/>
        <w:rPr>
          <w:sz w:val="24"/>
        </w:rPr>
      </w:pPr>
    </w:p>
    <w:p w14:paraId="4B32724A" w14:textId="77777777" w:rsidR="005E6611" w:rsidRDefault="00000000">
      <w:pPr>
        <w:pStyle w:val="Heading3"/>
        <w:spacing w:before="187"/>
        <w:ind w:left="6038" w:right="113" w:hanging="45"/>
        <w:jc w:val="right"/>
      </w:pPr>
      <w:r>
        <w:rPr>
          <w:spacing w:val="23"/>
          <w:lang w:val="en-IN"/>
        </w:rPr>
        <w:t>Suvith</w:t>
      </w:r>
      <w:r>
        <w:rPr>
          <w:spacing w:val="23"/>
        </w:rPr>
        <w:t xml:space="preserve"> Kumar</w:t>
      </w:r>
      <w:r>
        <w:t>(4NM20CS</w:t>
      </w:r>
      <w:r w:rsidR="005E6611">
        <w:t>193</w:t>
      </w:r>
      <w:r>
        <w:t>)</w:t>
      </w:r>
      <w:r>
        <w:rPr>
          <w:spacing w:val="-52"/>
        </w:rPr>
        <w:t xml:space="preserve"> </w:t>
      </w:r>
      <w:r>
        <w:rPr>
          <w:spacing w:val="35"/>
        </w:rPr>
        <w:t xml:space="preserve">  </w:t>
      </w:r>
      <w:r>
        <w:rPr>
          <w:spacing w:val="35"/>
          <w:lang w:val="en-IN"/>
        </w:rPr>
        <w:t>Suvarna |Siddhant Vishwanath</w:t>
      </w:r>
      <w:r>
        <w:t>(4NM21CS</w:t>
      </w:r>
      <w:r w:rsidR="005E6611">
        <w:t>192</w:t>
      </w:r>
      <w:r>
        <w:t>)</w:t>
      </w:r>
    </w:p>
    <w:p w14:paraId="4E34E0AD" w14:textId="086CA63F" w:rsidR="00CF00F2" w:rsidRDefault="00000000">
      <w:pPr>
        <w:pStyle w:val="Heading3"/>
        <w:spacing w:before="187"/>
        <w:ind w:left="6038" w:right="113" w:hanging="45"/>
        <w:jc w:val="right"/>
      </w:pPr>
      <w:r>
        <w:rPr>
          <w:spacing w:val="6"/>
          <w:lang w:val="en-IN"/>
        </w:rPr>
        <w:t xml:space="preserve">Shreyas Prashant </w:t>
      </w:r>
      <w:proofErr w:type="spellStart"/>
      <w:r>
        <w:rPr>
          <w:spacing w:val="6"/>
          <w:lang w:val="en-IN"/>
        </w:rPr>
        <w:t>Kindalkar</w:t>
      </w:r>
      <w:proofErr w:type="spellEnd"/>
      <w:r>
        <w:t>(4NM21CS</w:t>
      </w:r>
      <w:r w:rsidR="005E6611">
        <w:t>176</w:t>
      </w:r>
      <w:r>
        <w:t>)</w:t>
      </w:r>
    </w:p>
    <w:p w14:paraId="5D9C3AC4" w14:textId="77777777" w:rsidR="00CF00F2" w:rsidRDefault="00CF00F2">
      <w:pPr>
        <w:spacing w:line="247" w:lineRule="auto"/>
        <w:jc w:val="right"/>
        <w:sectPr w:rsidR="00CF00F2">
          <w:pgSz w:w="12240" w:h="15840"/>
          <w:pgMar w:top="460" w:right="1420" w:bottom="280" w:left="1420" w:header="720" w:footer="720" w:gutter="0"/>
          <w:cols w:space="720"/>
        </w:sectPr>
      </w:pPr>
    </w:p>
    <w:p w14:paraId="4D875CF3" w14:textId="77777777" w:rsidR="00CF00F2" w:rsidRDefault="00000000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53120" behindDoc="1" locked="0" layoutInCell="1" allowOverlap="1" wp14:anchorId="11025A74" wp14:editId="2254BC61">
            <wp:simplePos x="0" y="0"/>
            <wp:positionH relativeFrom="page">
              <wp:posOffset>614045</wp:posOffset>
            </wp:positionH>
            <wp:positionV relativeFrom="page">
              <wp:posOffset>286385</wp:posOffset>
            </wp:positionV>
            <wp:extent cx="6542405" cy="9485630"/>
            <wp:effectExtent l="0" t="0" r="0" b="0"/>
            <wp:wrapNone/>
            <wp:docPr id="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2532" cy="9485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05B7C2" w14:textId="77777777" w:rsidR="00CF00F2" w:rsidRDefault="00CF00F2">
      <w:pPr>
        <w:pStyle w:val="BodyText"/>
        <w:rPr>
          <w:b/>
          <w:sz w:val="20"/>
        </w:rPr>
      </w:pPr>
    </w:p>
    <w:p w14:paraId="3F677361" w14:textId="77777777" w:rsidR="00CF00F2" w:rsidRDefault="00CF00F2">
      <w:pPr>
        <w:pStyle w:val="BodyText"/>
        <w:spacing w:before="11"/>
        <w:rPr>
          <w:b/>
          <w:sz w:val="29"/>
        </w:rPr>
      </w:pPr>
    </w:p>
    <w:p w14:paraId="7EC22B46" w14:textId="77777777" w:rsidR="00CF00F2" w:rsidRDefault="00000000">
      <w:pPr>
        <w:spacing w:before="96"/>
        <w:ind w:left="1511" w:right="1531"/>
        <w:jc w:val="center"/>
        <w:rPr>
          <w:rFonts w:ascii="Arial MT"/>
          <w:sz w:val="33"/>
        </w:rPr>
      </w:pPr>
      <w:r>
        <w:rPr>
          <w:rFonts w:ascii="Arial MT"/>
          <w:sz w:val="33"/>
        </w:rPr>
        <w:t>TABLE</w:t>
      </w:r>
      <w:r>
        <w:rPr>
          <w:rFonts w:ascii="Arial MT"/>
          <w:spacing w:val="29"/>
          <w:sz w:val="33"/>
        </w:rPr>
        <w:t xml:space="preserve"> </w:t>
      </w:r>
      <w:r>
        <w:rPr>
          <w:rFonts w:ascii="Arial MT"/>
          <w:sz w:val="33"/>
        </w:rPr>
        <w:t>OF</w:t>
      </w:r>
      <w:r>
        <w:rPr>
          <w:rFonts w:ascii="Arial MT"/>
          <w:spacing w:val="25"/>
          <w:sz w:val="33"/>
        </w:rPr>
        <w:t xml:space="preserve"> </w:t>
      </w:r>
      <w:r>
        <w:rPr>
          <w:rFonts w:ascii="Arial MT"/>
          <w:sz w:val="33"/>
        </w:rPr>
        <w:t>CONTENTS</w:t>
      </w:r>
    </w:p>
    <w:p w14:paraId="7A0310DD" w14:textId="77777777" w:rsidR="00CF00F2" w:rsidRDefault="00CF00F2">
      <w:pPr>
        <w:pStyle w:val="BodyText"/>
        <w:rPr>
          <w:rFonts w:ascii="Arial MT"/>
          <w:sz w:val="20"/>
        </w:rPr>
      </w:pPr>
    </w:p>
    <w:p w14:paraId="62AAF8FA" w14:textId="77777777" w:rsidR="00CF00F2" w:rsidRDefault="00CF00F2">
      <w:pPr>
        <w:pStyle w:val="BodyText"/>
        <w:rPr>
          <w:rFonts w:ascii="Arial MT"/>
          <w:sz w:val="20"/>
        </w:rPr>
      </w:pPr>
    </w:p>
    <w:p w14:paraId="541E710D" w14:textId="77777777" w:rsidR="00CF00F2" w:rsidRDefault="00CF00F2">
      <w:pPr>
        <w:pStyle w:val="BodyText"/>
        <w:spacing w:before="5"/>
        <w:rPr>
          <w:rFonts w:ascii="Arial MT"/>
          <w:sz w:val="28"/>
        </w:rPr>
      </w:pPr>
    </w:p>
    <w:tbl>
      <w:tblPr>
        <w:tblW w:w="0" w:type="auto"/>
        <w:tblInd w:w="6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42"/>
        <w:gridCol w:w="4676"/>
        <w:gridCol w:w="2149"/>
      </w:tblGrid>
      <w:tr w:rsidR="00CF00F2" w14:paraId="3141F900" w14:textId="77777777">
        <w:trPr>
          <w:trHeight w:val="801"/>
        </w:trPr>
        <w:tc>
          <w:tcPr>
            <w:tcW w:w="1742" w:type="dxa"/>
          </w:tcPr>
          <w:p w14:paraId="2EE3DE95" w14:textId="77777777" w:rsidR="00CF00F2" w:rsidRDefault="00000000">
            <w:pPr>
              <w:pStyle w:val="TableParagraph"/>
              <w:spacing w:before="1" w:line="240" w:lineRule="auto"/>
              <w:ind w:right="82"/>
              <w:jc w:val="right"/>
              <w:rPr>
                <w:b/>
                <w:sz w:val="33"/>
              </w:rPr>
            </w:pPr>
            <w:r>
              <w:rPr>
                <w:b/>
                <w:color w:val="4F80BC"/>
                <w:sz w:val="33"/>
              </w:rPr>
              <w:t>Sl.</w:t>
            </w:r>
            <w:r>
              <w:rPr>
                <w:b/>
                <w:color w:val="4F80BC"/>
                <w:spacing w:val="9"/>
                <w:sz w:val="33"/>
              </w:rPr>
              <w:t xml:space="preserve"> </w:t>
            </w:r>
            <w:r>
              <w:rPr>
                <w:b/>
                <w:color w:val="4F80BC"/>
                <w:sz w:val="33"/>
              </w:rPr>
              <w:t>No.</w:t>
            </w:r>
          </w:p>
        </w:tc>
        <w:tc>
          <w:tcPr>
            <w:tcW w:w="4676" w:type="dxa"/>
          </w:tcPr>
          <w:p w14:paraId="76DED251" w14:textId="77777777" w:rsidR="00CF00F2" w:rsidRDefault="00000000">
            <w:pPr>
              <w:pStyle w:val="TableParagraph"/>
              <w:spacing w:before="1" w:line="240" w:lineRule="auto"/>
              <w:ind w:left="103"/>
              <w:rPr>
                <w:b/>
                <w:sz w:val="33"/>
              </w:rPr>
            </w:pPr>
            <w:r>
              <w:rPr>
                <w:b/>
                <w:color w:val="4F80BC"/>
                <w:sz w:val="33"/>
              </w:rPr>
              <w:t>Contents</w:t>
            </w:r>
          </w:p>
        </w:tc>
        <w:tc>
          <w:tcPr>
            <w:tcW w:w="2149" w:type="dxa"/>
          </w:tcPr>
          <w:p w14:paraId="5D37659C" w14:textId="77777777" w:rsidR="00CF00F2" w:rsidRDefault="00000000">
            <w:pPr>
              <w:pStyle w:val="TableParagraph"/>
              <w:spacing w:before="1" w:line="240" w:lineRule="auto"/>
              <w:ind w:left="428" w:right="408"/>
              <w:jc w:val="center"/>
              <w:rPr>
                <w:b/>
                <w:sz w:val="33"/>
              </w:rPr>
            </w:pPr>
            <w:r>
              <w:rPr>
                <w:b/>
                <w:color w:val="4F80BC"/>
                <w:sz w:val="33"/>
              </w:rPr>
              <w:t>Page</w:t>
            </w:r>
            <w:r>
              <w:rPr>
                <w:b/>
                <w:color w:val="4F80BC"/>
                <w:spacing w:val="16"/>
                <w:sz w:val="33"/>
              </w:rPr>
              <w:t xml:space="preserve"> </w:t>
            </w:r>
            <w:r>
              <w:rPr>
                <w:b/>
                <w:color w:val="4F80BC"/>
                <w:sz w:val="33"/>
              </w:rPr>
              <w:t>No.</w:t>
            </w:r>
          </w:p>
        </w:tc>
      </w:tr>
      <w:tr w:rsidR="00CF00F2" w14:paraId="7FDEB810" w14:textId="77777777">
        <w:trPr>
          <w:trHeight w:val="730"/>
        </w:trPr>
        <w:tc>
          <w:tcPr>
            <w:tcW w:w="1742" w:type="dxa"/>
          </w:tcPr>
          <w:p w14:paraId="4AFA3AFC" w14:textId="77777777" w:rsidR="00CF00F2" w:rsidRDefault="00000000">
            <w:pPr>
              <w:pStyle w:val="TableParagraph"/>
              <w:ind w:right="82"/>
              <w:jc w:val="right"/>
              <w:rPr>
                <w:b/>
                <w:sz w:val="30"/>
              </w:rPr>
            </w:pPr>
            <w:r>
              <w:rPr>
                <w:b/>
                <w:sz w:val="30"/>
              </w:rPr>
              <w:t>1.</w:t>
            </w:r>
          </w:p>
        </w:tc>
        <w:tc>
          <w:tcPr>
            <w:tcW w:w="4676" w:type="dxa"/>
          </w:tcPr>
          <w:p w14:paraId="7CB5A20C" w14:textId="77777777" w:rsidR="00CF00F2" w:rsidRDefault="00000000">
            <w:pPr>
              <w:pStyle w:val="TableParagraph"/>
              <w:ind w:left="103"/>
              <w:rPr>
                <w:b/>
                <w:sz w:val="30"/>
              </w:rPr>
            </w:pPr>
            <w:r>
              <w:rPr>
                <w:b/>
                <w:sz w:val="30"/>
              </w:rPr>
              <w:t>Abstract</w:t>
            </w:r>
            <w:r>
              <w:rPr>
                <w:b/>
                <w:spacing w:val="-2"/>
                <w:sz w:val="30"/>
              </w:rPr>
              <w:t xml:space="preserve"> </w:t>
            </w:r>
            <w:r>
              <w:rPr>
                <w:b/>
                <w:sz w:val="30"/>
              </w:rPr>
              <w:t>and</w:t>
            </w:r>
            <w:r>
              <w:rPr>
                <w:b/>
                <w:spacing w:val="2"/>
                <w:sz w:val="30"/>
              </w:rPr>
              <w:t xml:space="preserve"> </w:t>
            </w:r>
            <w:r>
              <w:rPr>
                <w:b/>
                <w:sz w:val="30"/>
              </w:rPr>
              <w:t>Objectives</w:t>
            </w:r>
          </w:p>
        </w:tc>
        <w:tc>
          <w:tcPr>
            <w:tcW w:w="2149" w:type="dxa"/>
          </w:tcPr>
          <w:p w14:paraId="5F1691A8" w14:textId="77777777" w:rsidR="00CF00F2" w:rsidRDefault="00000000">
            <w:pPr>
              <w:pStyle w:val="TableParagraph"/>
              <w:ind w:left="421" w:right="408"/>
              <w:jc w:val="center"/>
              <w:rPr>
                <w:sz w:val="30"/>
              </w:rPr>
            </w:pPr>
            <w:r>
              <w:rPr>
                <w:sz w:val="30"/>
              </w:rPr>
              <w:t>5-6</w:t>
            </w:r>
          </w:p>
        </w:tc>
      </w:tr>
      <w:tr w:rsidR="00CF00F2" w14:paraId="429FD134" w14:textId="77777777">
        <w:trPr>
          <w:trHeight w:val="369"/>
        </w:trPr>
        <w:tc>
          <w:tcPr>
            <w:tcW w:w="1742" w:type="dxa"/>
            <w:tcBorders>
              <w:bottom w:val="nil"/>
            </w:tcBorders>
          </w:tcPr>
          <w:p w14:paraId="1E483C72" w14:textId="77777777" w:rsidR="00CF00F2" w:rsidRDefault="00000000">
            <w:pPr>
              <w:pStyle w:val="TableParagraph"/>
              <w:spacing w:line="339" w:lineRule="exact"/>
              <w:ind w:right="82"/>
              <w:jc w:val="right"/>
              <w:rPr>
                <w:b/>
                <w:sz w:val="30"/>
              </w:rPr>
            </w:pPr>
            <w:r>
              <w:rPr>
                <w:b/>
                <w:sz w:val="30"/>
              </w:rPr>
              <w:t>2.</w:t>
            </w:r>
          </w:p>
        </w:tc>
        <w:tc>
          <w:tcPr>
            <w:tcW w:w="4676" w:type="dxa"/>
            <w:tcBorders>
              <w:bottom w:val="nil"/>
            </w:tcBorders>
          </w:tcPr>
          <w:p w14:paraId="544393FD" w14:textId="77777777" w:rsidR="00CF00F2" w:rsidRDefault="00000000">
            <w:pPr>
              <w:pStyle w:val="TableParagraph"/>
              <w:spacing w:line="339" w:lineRule="exact"/>
              <w:ind w:left="103"/>
              <w:rPr>
                <w:b/>
                <w:sz w:val="30"/>
              </w:rPr>
            </w:pPr>
            <w:r>
              <w:rPr>
                <w:b/>
                <w:sz w:val="30"/>
              </w:rPr>
              <w:t>Introduction</w:t>
            </w:r>
          </w:p>
        </w:tc>
        <w:tc>
          <w:tcPr>
            <w:tcW w:w="2149" w:type="dxa"/>
            <w:tcBorders>
              <w:bottom w:val="nil"/>
            </w:tcBorders>
          </w:tcPr>
          <w:p w14:paraId="3F91420D" w14:textId="77777777" w:rsidR="00CF00F2" w:rsidRDefault="00000000">
            <w:pPr>
              <w:pStyle w:val="TableParagraph"/>
              <w:spacing w:line="340" w:lineRule="exact"/>
              <w:ind w:left="421" w:right="408"/>
              <w:jc w:val="center"/>
              <w:rPr>
                <w:sz w:val="30"/>
              </w:rPr>
            </w:pPr>
            <w:r>
              <w:rPr>
                <w:sz w:val="30"/>
              </w:rPr>
              <w:t>7-9</w:t>
            </w:r>
          </w:p>
        </w:tc>
      </w:tr>
      <w:tr w:rsidR="00CF00F2" w14:paraId="14E0D0A9" w14:textId="77777777">
        <w:trPr>
          <w:trHeight w:val="399"/>
        </w:trPr>
        <w:tc>
          <w:tcPr>
            <w:tcW w:w="1742" w:type="dxa"/>
            <w:tcBorders>
              <w:top w:val="nil"/>
              <w:bottom w:val="nil"/>
            </w:tcBorders>
          </w:tcPr>
          <w:p w14:paraId="082981A0" w14:textId="77777777" w:rsidR="00CF00F2" w:rsidRDefault="00CF00F2">
            <w:pPr>
              <w:pStyle w:val="TableParagraph"/>
              <w:spacing w:line="240" w:lineRule="auto"/>
              <w:rPr>
                <w:sz w:val="30"/>
              </w:rPr>
            </w:pPr>
          </w:p>
        </w:tc>
        <w:tc>
          <w:tcPr>
            <w:tcW w:w="4676" w:type="dxa"/>
            <w:tcBorders>
              <w:top w:val="nil"/>
              <w:bottom w:val="nil"/>
            </w:tcBorders>
          </w:tcPr>
          <w:p w14:paraId="3B5E8069" w14:textId="77777777" w:rsidR="00CF00F2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780"/>
                <w:tab w:val="left" w:pos="781"/>
              </w:tabs>
              <w:spacing w:before="31" w:line="240" w:lineRule="auto"/>
              <w:ind w:hanging="342"/>
              <w:rPr>
                <w:sz w:val="28"/>
              </w:rPr>
            </w:pPr>
            <w:r>
              <w:rPr>
                <w:sz w:val="28"/>
              </w:rPr>
              <w:t>Compiler</w:t>
            </w:r>
          </w:p>
        </w:tc>
        <w:tc>
          <w:tcPr>
            <w:tcW w:w="2149" w:type="dxa"/>
            <w:tcBorders>
              <w:top w:val="nil"/>
              <w:bottom w:val="nil"/>
            </w:tcBorders>
          </w:tcPr>
          <w:p w14:paraId="33711935" w14:textId="77777777" w:rsidR="00CF00F2" w:rsidRDefault="00CF00F2">
            <w:pPr>
              <w:pStyle w:val="TableParagraph"/>
              <w:spacing w:line="240" w:lineRule="auto"/>
              <w:rPr>
                <w:sz w:val="30"/>
              </w:rPr>
            </w:pPr>
          </w:p>
        </w:tc>
      </w:tr>
      <w:tr w:rsidR="00CF00F2" w14:paraId="7C23347E" w14:textId="77777777">
        <w:trPr>
          <w:trHeight w:val="806"/>
        </w:trPr>
        <w:tc>
          <w:tcPr>
            <w:tcW w:w="1742" w:type="dxa"/>
            <w:tcBorders>
              <w:top w:val="nil"/>
            </w:tcBorders>
          </w:tcPr>
          <w:p w14:paraId="0FB1A509" w14:textId="77777777" w:rsidR="00CF00F2" w:rsidRDefault="00CF00F2">
            <w:pPr>
              <w:pStyle w:val="TableParagraph"/>
              <w:spacing w:line="240" w:lineRule="auto"/>
              <w:rPr>
                <w:sz w:val="30"/>
              </w:rPr>
            </w:pPr>
          </w:p>
        </w:tc>
        <w:tc>
          <w:tcPr>
            <w:tcW w:w="4676" w:type="dxa"/>
            <w:tcBorders>
              <w:top w:val="nil"/>
            </w:tcBorders>
          </w:tcPr>
          <w:p w14:paraId="2D15023E" w14:textId="77777777" w:rsidR="00CF00F2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780"/>
                <w:tab w:val="left" w:pos="781"/>
              </w:tabs>
              <w:spacing w:before="26" w:line="240" w:lineRule="auto"/>
              <w:ind w:hanging="342"/>
              <w:rPr>
                <w:sz w:val="28"/>
              </w:rPr>
            </w:pPr>
            <w:r>
              <w:rPr>
                <w:sz w:val="28"/>
              </w:rPr>
              <w:t>Phases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Compiler</w:t>
            </w:r>
          </w:p>
          <w:p w14:paraId="1A03D24D" w14:textId="77777777" w:rsidR="00CF00F2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780"/>
                <w:tab w:val="left" w:pos="781"/>
              </w:tabs>
              <w:spacing w:before="45" w:line="240" w:lineRule="auto"/>
              <w:ind w:hanging="342"/>
              <w:rPr>
                <w:sz w:val="28"/>
              </w:rPr>
            </w:pPr>
            <w:r>
              <w:rPr>
                <w:sz w:val="28"/>
              </w:rPr>
              <w:t>Classification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compiler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Phases</w:t>
            </w:r>
          </w:p>
        </w:tc>
        <w:tc>
          <w:tcPr>
            <w:tcW w:w="2149" w:type="dxa"/>
            <w:tcBorders>
              <w:top w:val="nil"/>
            </w:tcBorders>
          </w:tcPr>
          <w:p w14:paraId="1FA79C48" w14:textId="77777777" w:rsidR="00CF00F2" w:rsidRDefault="00CF00F2">
            <w:pPr>
              <w:pStyle w:val="TableParagraph"/>
              <w:spacing w:line="240" w:lineRule="auto"/>
              <w:rPr>
                <w:sz w:val="30"/>
              </w:rPr>
            </w:pPr>
          </w:p>
        </w:tc>
      </w:tr>
      <w:tr w:rsidR="00CF00F2" w14:paraId="036CC04D" w14:textId="77777777">
        <w:trPr>
          <w:trHeight w:val="707"/>
        </w:trPr>
        <w:tc>
          <w:tcPr>
            <w:tcW w:w="1742" w:type="dxa"/>
          </w:tcPr>
          <w:p w14:paraId="6DA1CAC5" w14:textId="77777777" w:rsidR="00CF00F2" w:rsidRDefault="00000000">
            <w:pPr>
              <w:pStyle w:val="TableParagraph"/>
              <w:ind w:right="82"/>
              <w:jc w:val="right"/>
              <w:rPr>
                <w:b/>
                <w:sz w:val="30"/>
              </w:rPr>
            </w:pPr>
            <w:r>
              <w:rPr>
                <w:b/>
                <w:sz w:val="30"/>
              </w:rPr>
              <w:t>3.</w:t>
            </w:r>
          </w:p>
        </w:tc>
        <w:tc>
          <w:tcPr>
            <w:tcW w:w="4676" w:type="dxa"/>
          </w:tcPr>
          <w:p w14:paraId="72ECD14A" w14:textId="77777777" w:rsidR="00CF00F2" w:rsidRDefault="00000000">
            <w:pPr>
              <w:pStyle w:val="TableParagraph"/>
              <w:ind w:left="103"/>
              <w:rPr>
                <w:b/>
                <w:sz w:val="30"/>
              </w:rPr>
            </w:pPr>
            <w:r>
              <w:rPr>
                <w:b/>
                <w:sz w:val="30"/>
              </w:rPr>
              <w:t>Implementation</w:t>
            </w:r>
          </w:p>
        </w:tc>
        <w:tc>
          <w:tcPr>
            <w:tcW w:w="2149" w:type="dxa"/>
          </w:tcPr>
          <w:p w14:paraId="0225E91D" w14:textId="77777777" w:rsidR="00CF00F2" w:rsidRDefault="00000000">
            <w:pPr>
              <w:pStyle w:val="TableParagraph"/>
              <w:ind w:left="428" w:right="408"/>
              <w:jc w:val="center"/>
              <w:rPr>
                <w:sz w:val="30"/>
              </w:rPr>
            </w:pPr>
            <w:r>
              <w:rPr>
                <w:sz w:val="30"/>
              </w:rPr>
              <w:t>10-11</w:t>
            </w:r>
          </w:p>
        </w:tc>
      </w:tr>
      <w:tr w:rsidR="00CF00F2" w14:paraId="0A01816A" w14:textId="77777777">
        <w:trPr>
          <w:trHeight w:val="707"/>
        </w:trPr>
        <w:tc>
          <w:tcPr>
            <w:tcW w:w="1742" w:type="dxa"/>
          </w:tcPr>
          <w:p w14:paraId="7E19F761" w14:textId="77777777" w:rsidR="00CF00F2" w:rsidRDefault="00000000">
            <w:pPr>
              <w:pStyle w:val="TableParagraph"/>
              <w:ind w:right="84"/>
              <w:jc w:val="right"/>
              <w:rPr>
                <w:b/>
                <w:sz w:val="30"/>
              </w:rPr>
            </w:pPr>
            <w:r>
              <w:rPr>
                <w:b/>
                <w:sz w:val="30"/>
              </w:rPr>
              <w:t>4.</w:t>
            </w:r>
          </w:p>
        </w:tc>
        <w:tc>
          <w:tcPr>
            <w:tcW w:w="4676" w:type="dxa"/>
          </w:tcPr>
          <w:p w14:paraId="453437EB" w14:textId="77777777" w:rsidR="00CF00F2" w:rsidRDefault="00000000">
            <w:pPr>
              <w:pStyle w:val="TableParagraph"/>
              <w:ind w:left="103"/>
              <w:rPr>
                <w:b/>
                <w:sz w:val="30"/>
              </w:rPr>
            </w:pPr>
            <w:r>
              <w:rPr>
                <w:b/>
                <w:sz w:val="30"/>
              </w:rPr>
              <w:t>Screenshots</w:t>
            </w:r>
          </w:p>
        </w:tc>
        <w:tc>
          <w:tcPr>
            <w:tcW w:w="2149" w:type="dxa"/>
          </w:tcPr>
          <w:p w14:paraId="7F520E74" w14:textId="0D0CCCC9" w:rsidR="00CF00F2" w:rsidRDefault="00000000">
            <w:pPr>
              <w:pStyle w:val="TableParagraph"/>
              <w:ind w:left="426" w:right="408"/>
              <w:jc w:val="center"/>
              <w:rPr>
                <w:sz w:val="30"/>
                <w:lang w:val="en-IN"/>
              </w:rPr>
            </w:pPr>
            <w:r>
              <w:rPr>
                <w:sz w:val="30"/>
              </w:rPr>
              <w:t>12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–</w:t>
            </w:r>
            <w:r>
              <w:rPr>
                <w:spacing w:val="-1"/>
                <w:sz w:val="30"/>
              </w:rPr>
              <w:t xml:space="preserve"> 2</w:t>
            </w:r>
            <w:r w:rsidR="00750160">
              <w:rPr>
                <w:spacing w:val="-1"/>
                <w:sz w:val="30"/>
                <w:lang w:val="en-IN"/>
              </w:rPr>
              <w:t>8</w:t>
            </w:r>
          </w:p>
        </w:tc>
      </w:tr>
      <w:tr w:rsidR="00CF00F2" w14:paraId="7BFE81EE" w14:textId="77777777">
        <w:trPr>
          <w:trHeight w:val="707"/>
        </w:trPr>
        <w:tc>
          <w:tcPr>
            <w:tcW w:w="1742" w:type="dxa"/>
          </w:tcPr>
          <w:p w14:paraId="76CE69FD" w14:textId="77777777" w:rsidR="00CF00F2" w:rsidRDefault="00000000">
            <w:pPr>
              <w:pStyle w:val="TableParagraph"/>
              <w:ind w:right="82"/>
              <w:jc w:val="right"/>
              <w:rPr>
                <w:b/>
                <w:sz w:val="30"/>
              </w:rPr>
            </w:pPr>
            <w:r>
              <w:rPr>
                <w:b/>
                <w:sz w:val="30"/>
              </w:rPr>
              <w:t>5.</w:t>
            </w:r>
          </w:p>
        </w:tc>
        <w:tc>
          <w:tcPr>
            <w:tcW w:w="4676" w:type="dxa"/>
          </w:tcPr>
          <w:p w14:paraId="67C50EBC" w14:textId="77777777" w:rsidR="00CF00F2" w:rsidRDefault="00000000">
            <w:pPr>
              <w:pStyle w:val="TableParagraph"/>
              <w:ind w:left="103"/>
              <w:rPr>
                <w:b/>
                <w:sz w:val="30"/>
              </w:rPr>
            </w:pPr>
            <w:r>
              <w:rPr>
                <w:b/>
                <w:sz w:val="30"/>
              </w:rPr>
              <w:t>Result</w:t>
            </w:r>
            <w:r>
              <w:rPr>
                <w:b/>
                <w:spacing w:val="-5"/>
                <w:sz w:val="30"/>
              </w:rPr>
              <w:t xml:space="preserve"> </w:t>
            </w:r>
            <w:r>
              <w:rPr>
                <w:b/>
                <w:sz w:val="30"/>
              </w:rPr>
              <w:t>&amp;</w:t>
            </w:r>
            <w:r>
              <w:rPr>
                <w:b/>
                <w:spacing w:val="4"/>
                <w:sz w:val="30"/>
              </w:rPr>
              <w:t xml:space="preserve"> </w:t>
            </w:r>
            <w:r>
              <w:rPr>
                <w:b/>
                <w:sz w:val="30"/>
              </w:rPr>
              <w:t>Conclusion</w:t>
            </w:r>
          </w:p>
        </w:tc>
        <w:tc>
          <w:tcPr>
            <w:tcW w:w="2149" w:type="dxa"/>
          </w:tcPr>
          <w:p w14:paraId="0DD33E02" w14:textId="0A47BEF2" w:rsidR="00CF00F2" w:rsidRDefault="00750160">
            <w:pPr>
              <w:pStyle w:val="TableParagraph"/>
              <w:ind w:left="428" w:right="407"/>
              <w:jc w:val="center"/>
              <w:rPr>
                <w:sz w:val="30"/>
                <w:lang w:val="en-IN"/>
              </w:rPr>
            </w:pPr>
            <w:r>
              <w:rPr>
                <w:sz w:val="30"/>
                <w:lang w:val="en-IN"/>
              </w:rPr>
              <w:t>29-33</w:t>
            </w:r>
          </w:p>
        </w:tc>
      </w:tr>
    </w:tbl>
    <w:p w14:paraId="6DCB71EE" w14:textId="77777777" w:rsidR="00CF00F2" w:rsidRDefault="00CF00F2">
      <w:pPr>
        <w:jc w:val="center"/>
        <w:rPr>
          <w:sz w:val="30"/>
        </w:rPr>
        <w:sectPr w:rsidR="00CF00F2">
          <w:pgSz w:w="12240" w:h="15840"/>
          <w:pgMar w:top="460" w:right="1420" w:bottom="280" w:left="1420" w:header="720" w:footer="720" w:gutter="0"/>
          <w:cols w:space="720"/>
        </w:sectPr>
      </w:pPr>
    </w:p>
    <w:p w14:paraId="30DEBC03" w14:textId="77777777" w:rsidR="00CF00F2" w:rsidRDefault="00000000">
      <w:pPr>
        <w:pStyle w:val="BodyText"/>
        <w:rPr>
          <w:rFonts w:ascii="Arial MT"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54144" behindDoc="1" locked="0" layoutInCell="1" allowOverlap="1" wp14:anchorId="27CB9D79" wp14:editId="4964E254">
            <wp:simplePos x="0" y="0"/>
            <wp:positionH relativeFrom="page">
              <wp:posOffset>615315</wp:posOffset>
            </wp:positionH>
            <wp:positionV relativeFrom="page">
              <wp:posOffset>286385</wp:posOffset>
            </wp:positionV>
            <wp:extent cx="6533515" cy="9478010"/>
            <wp:effectExtent l="0" t="0" r="0" b="0"/>
            <wp:wrapNone/>
            <wp:docPr id="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3388" cy="9477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DF7F00" w14:textId="77777777" w:rsidR="00CF00F2" w:rsidRDefault="00CF00F2">
      <w:pPr>
        <w:pStyle w:val="BodyText"/>
        <w:rPr>
          <w:rFonts w:ascii="Arial MT"/>
          <w:sz w:val="20"/>
        </w:rPr>
      </w:pPr>
    </w:p>
    <w:p w14:paraId="781820E0" w14:textId="77777777" w:rsidR="00CF00F2" w:rsidRDefault="00CF00F2">
      <w:pPr>
        <w:pStyle w:val="BodyText"/>
        <w:rPr>
          <w:rFonts w:ascii="Arial MT"/>
          <w:sz w:val="20"/>
        </w:rPr>
      </w:pPr>
    </w:p>
    <w:p w14:paraId="50B23792" w14:textId="77777777" w:rsidR="00CF00F2" w:rsidRDefault="00CF00F2">
      <w:pPr>
        <w:pStyle w:val="BodyText"/>
        <w:rPr>
          <w:rFonts w:ascii="Arial MT"/>
          <w:sz w:val="20"/>
        </w:rPr>
      </w:pPr>
    </w:p>
    <w:p w14:paraId="600AC22A" w14:textId="77777777" w:rsidR="00CF00F2" w:rsidRDefault="00CF00F2">
      <w:pPr>
        <w:pStyle w:val="BodyText"/>
        <w:spacing w:before="6"/>
        <w:rPr>
          <w:rFonts w:ascii="Arial MT"/>
          <w:sz w:val="16"/>
        </w:rPr>
      </w:pPr>
    </w:p>
    <w:p w14:paraId="17C7B534" w14:textId="77777777" w:rsidR="00CF00F2" w:rsidRDefault="00000000">
      <w:pPr>
        <w:pStyle w:val="Heading1"/>
        <w:spacing w:before="87"/>
        <w:ind w:left="3427"/>
        <w:rPr>
          <w:rFonts w:ascii="Times New Roman"/>
        </w:rPr>
      </w:pPr>
      <w:r>
        <w:rPr>
          <w:rFonts w:ascii="Times New Roman"/>
        </w:rPr>
        <w:t>ABSTRACT</w:t>
      </w:r>
    </w:p>
    <w:p w14:paraId="637F4D9A" w14:textId="77777777" w:rsidR="00CF00F2" w:rsidRDefault="00CF00F2">
      <w:pPr>
        <w:pStyle w:val="BodyText"/>
        <w:rPr>
          <w:b/>
          <w:sz w:val="32"/>
        </w:rPr>
      </w:pPr>
    </w:p>
    <w:p w14:paraId="25D0F240" w14:textId="77777777" w:rsidR="00CF00F2" w:rsidRDefault="00CF00F2">
      <w:pPr>
        <w:pStyle w:val="BodyText"/>
        <w:spacing w:before="6"/>
        <w:rPr>
          <w:b/>
          <w:sz w:val="28"/>
        </w:rPr>
      </w:pPr>
    </w:p>
    <w:p w14:paraId="5BEA4AE7" w14:textId="77777777" w:rsidR="00CF00F2" w:rsidRDefault="00000000">
      <w:pPr>
        <w:pStyle w:val="BodyText"/>
        <w:spacing w:line="369" w:lineRule="auto"/>
        <w:ind w:left="452" w:right="467"/>
        <w:jc w:val="both"/>
      </w:pPr>
      <w:r>
        <w:t>Programming languages are notations for describing computations to people and to machines.</w:t>
      </w:r>
      <w:r>
        <w:rPr>
          <w:spacing w:val="1"/>
        </w:rPr>
        <w:t xml:space="preserve"> </w:t>
      </w:r>
      <w:r>
        <w:t>The world as we know it depends on programming languages, because all the software running</w:t>
      </w:r>
      <w:r>
        <w:rPr>
          <w:spacing w:val="1"/>
        </w:rPr>
        <w:t xml:space="preserve"> </w:t>
      </w:r>
      <w:r>
        <w:t>on all the computers was written in some</w:t>
      </w:r>
      <w:r>
        <w:rPr>
          <w:spacing w:val="55"/>
        </w:rPr>
        <w:t xml:space="preserve"> </w:t>
      </w:r>
      <w:r>
        <w:t>programming language. But, before a</w:t>
      </w:r>
      <w:r>
        <w:rPr>
          <w:spacing w:val="55"/>
        </w:rPr>
        <w:t xml:space="preserve"> </w:t>
      </w:r>
      <w:r>
        <w:t>program</w:t>
      </w:r>
      <w:r>
        <w:rPr>
          <w:spacing w:val="55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 run, it first must be translated into a form in which it can be executed by a computer. The</w:t>
      </w:r>
      <w:r>
        <w:rPr>
          <w:spacing w:val="1"/>
        </w:rPr>
        <w:t xml:space="preserve"> </w:t>
      </w:r>
      <w:r>
        <w:t>software</w:t>
      </w:r>
      <w:r>
        <w:rPr>
          <w:spacing w:val="6"/>
        </w:rPr>
        <w:t xml:space="preserve"> </w:t>
      </w:r>
      <w:r>
        <w:t>systems</w:t>
      </w:r>
      <w:r>
        <w:rPr>
          <w:spacing w:val="2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do</w:t>
      </w:r>
      <w:r>
        <w:rPr>
          <w:spacing w:val="5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translation</w:t>
      </w:r>
      <w:r>
        <w:rPr>
          <w:spacing w:val="14"/>
        </w:rPr>
        <w:t xml:space="preserve"> </w:t>
      </w:r>
      <w:r>
        <w:t>are</w:t>
      </w:r>
      <w:r>
        <w:rPr>
          <w:spacing w:val="15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compilers.</w:t>
      </w:r>
    </w:p>
    <w:p w14:paraId="46486EF6" w14:textId="77777777" w:rsidR="00CF00F2" w:rsidRDefault="00000000">
      <w:pPr>
        <w:pStyle w:val="BodyText"/>
        <w:spacing w:line="369" w:lineRule="auto"/>
        <w:ind w:left="452" w:right="470"/>
        <w:jc w:val="both"/>
      </w:pPr>
      <w:r>
        <w:t>A compiler is a computer program that translates computer code written in one programming</w:t>
      </w:r>
      <w:r>
        <w:rPr>
          <w:spacing w:val="1"/>
        </w:rPr>
        <w:t xml:space="preserve"> </w:t>
      </w:r>
      <w:r>
        <w:t>language into other language. We have designed a compiler for the given hypothetical program</w:t>
      </w:r>
      <w:r>
        <w:rPr>
          <w:spacing w:val="1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find</w:t>
      </w:r>
      <w:r>
        <w:rPr>
          <w:spacing w:val="2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number</w:t>
      </w:r>
      <w:r>
        <w:rPr>
          <w:spacing w:val="25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digits</w:t>
      </w:r>
      <w:r>
        <w:rPr>
          <w:spacing w:val="22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binary</w:t>
      </w:r>
      <w:r>
        <w:rPr>
          <w:spacing w:val="24"/>
        </w:rPr>
        <w:t xml:space="preserve"> </w:t>
      </w:r>
      <w:r>
        <w:t>number.</w:t>
      </w:r>
      <w:r>
        <w:rPr>
          <w:spacing w:val="31"/>
        </w:rPr>
        <w:t xml:space="preserve"> </w:t>
      </w:r>
      <w:r>
        <w:t>This</w:t>
      </w:r>
      <w:r>
        <w:rPr>
          <w:spacing w:val="28"/>
        </w:rPr>
        <w:t xml:space="preserve"> </w:t>
      </w:r>
      <w:r>
        <w:t>report</w:t>
      </w:r>
      <w:r>
        <w:rPr>
          <w:spacing w:val="24"/>
        </w:rPr>
        <w:t xml:space="preserve"> </w:t>
      </w:r>
      <w:r>
        <w:t>contains</w:t>
      </w:r>
      <w:r>
        <w:rPr>
          <w:spacing w:val="25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problem</w:t>
      </w:r>
      <w:r>
        <w:rPr>
          <w:spacing w:val="25"/>
        </w:rPr>
        <w:t xml:space="preserve"> </w:t>
      </w:r>
      <w:r>
        <w:t>statement,</w:t>
      </w:r>
      <w:r>
        <w:rPr>
          <w:spacing w:val="-5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objectives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methodology</w:t>
      </w:r>
      <w:r>
        <w:rPr>
          <w:spacing w:val="1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implement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project.</w:t>
      </w:r>
    </w:p>
    <w:p w14:paraId="63D5B48C" w14:textId="77777777" w:rsidR="00CF00F2" w:rsidRDefault="00CF00F2">
      <w:pPr>
        <w:spacing w:line="369" w:lineRule="auto"/>
        <w:jc w:val="both"/>
        <w:sectPr w:rsidR="00CF00F2">
          <w:footerReference w:type="default" r:id="rId13"/>
          <w:pgSz w:w="12240" w:h="15840"/>
          <w:pgMar w:top="460" w:right="1420" w:bottom="1140" w:left="1420" w:header="0" w:footer="948" w:gutter="0"/>
          <w:pgNumType w:start="5"/>
          <w:cols w:space="720"/>
        </w:sectPr>
      </w:pPr>
    </w:p>
    <w:p w14:paraId="187C4F41" w14:textId="77777777" w:rsidR="00CF00F2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55168" behindDoc="1" locked="0" layoutInCell="1" allowOverlap="1" wp14:anchorId="3E4B9346" wp14:editId="745DA756">
            <wp:simplePos x="0" y="0"/>
            <wp:positionH relativeFrom="page">
              <wp:posOffset>615315</wp:posOffset>
            </wp:positionH>
            <wp:positionV relativeFrom="page">
              <wp:posOffset>286385</wp:posOffset>
            </wp:positionV>
            <wp:extent cx="6533515" cy="9478010"/>
            <wp:effectExtent l="0" t="0" r="0" b="0"/>
            <wp:wrapNone/>
            <wp:docPr id="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3388" cy="9477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F935C5" w14:textId="77777777" w:rsidR="00CF00F2" w:rsidRDefault="00CF00F2">
      <w:pPr>
        <w:pStyle w:val="BodyText"/>
        <w:rPr>
          <w:sz w:val="20"/>
        </w:rPr>
      </w:pPr>
    </w:p>
    <w:p w14:paraId="3A90B982" w14:textId="77777777" w:rsidR="00CF00F2" w:rsidRDefault="00CF00F2">
      <w:pPr>
        <w:pStyle w:val="BodyText"/>
        <w:rPr>
          <w:sz w:val="20"/>
        </w:rPr>
      </w:pPr>
    </w:p>
    <w:p w14:paraId="5D297C47" w14:textId="77777777" w:rsidR="00CF00F2" w:rsidRDefault="00000000">
      <w:pPr>
        <w:pStyle w:val="Heading1"/>
        <w:ind w:left="3429"/>
        <w:rPr>
          <w:rFonts w:ascii="Times New Roman"/>
        </w:rPr>
      </w:pPr>
      <w:r>
        <w:rPr>
          <w:rFonts w:ascii="Times New Roman"/>
        </w:rPr>
        <w:t>OBJECTIVES</w:t>
      </w:r>
    </w:p>
    <w:p w14:paraId="1B9197A5" w14:textId="77777777" w:rsidR="00CF00F2" w:rsidRDefault="00CF00F2">
      <w:pPr>
        <w:pStyle w:val="BodyText"/>
        <w:spacing w:before="3"/>
        <w:rPr>
          <w:b/>
          <w:sz w:val="35"/>
        </w:rPr>
      </w:pPr>
    </w:p>
    <w:p w14:paraId="3B736557" w14:textId="77777777" w:rsidR="00CF00F2" w:rsidRDefault="00000000">
      <w:pPr>
        <w:pStyle w:val="ListParagraph"/>
        <w:numPr>
          <w:ilvl w:val="0"/>
          <w:numId w:val="3"/>
        </w:numPr>
        <w:tabs>
          <w:tab w:val="left" w:pos="1128"/>
          <w:tab w:val="left" w:pos="1129"/>
        </w:tabs>
      </w:pPr>
      <w:r>
        <w:t>Design</w:t>
      </w:r>
      <w:r>
        <w:rPr>
          <w:spacing w:val="13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Compiler</w:t>
      </w:r>
      <w:r>
        <w:rPr>
          <w:spacing w:val="11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given</w:t>
      </w:r>
      <w:r>
        <w:rPr>
          <w:spacing w:val="11"/>
        </w:rPr>
        <w:t xml:space="preserve"> </w:t>
      </w:r>
      <w:r>
        <w:t>problem</w:t>
      </w:r>
      <w:r>
        <w:rPr>
          <w:spacing w:val="16"/>
        </w:rPr>
        <w:t xml:space="preserve"> </w:t>
      </w:r>
      <w:r>
        <w:t>statement.</w:t>
      </w:r>
    </w:p>
    <w:p w14:paraId="5503909F" w14:textId="77777777" w:rsidR="00CF00F2" w:rsidRDefault="00000000">
      <w:pPr>
        <w:pStyle w:val="ListParagraph"/>
        <w:numPr>
          <w:ilvl w:val="0"/>
          <w:numId w:val="3"/>
        </w:numPr>
        <w:tabs>
          <w:tab w:val="left" w:pos="1128"/>
          <w:tab w:val="left" w:pos="1129"/>
        </w:tabs>
        <w:spacing w:before="136"/>
      </w:pPr>
      <w:r>
        <w:t>To</w:t>
      </w:r>
      <w:r>
        <w:rPr>
          <w:spacing w:val="12"/>
        </w:rPr>
        <w:t xml:space="preserve"> </w:t>
      </w:r>
      <w:r>
        <w:t>develop</w:t>
      </w:r>
      <w:r>
        <w:rPr>
          <w:spacing w:val="12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grammar</w:t>
      </w:r>
      <w:r>
        <w:rPr>
          <w:spacing w:val="10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given</w:t>
      </w:r>
      <w:r>
        <w:rPr>
          <w:spacing w:val="13"/>
        </w:rPr>
        <w:t xml:space="preserve"> </w:t>
      </w:r>
      <w:r>
        <w:t>problem</w:t>
      </w:r>
      <w:r>
        <w:rPr>
          <w:spacing w:val="12"/>
        </w:rPr>
        <w:t xml:space="preserve"> </w:t>
      </w:r>
      <w:r>
        <w:t>statement.</w:t>
      </w:r>
    </w:p>
    <w:p w14:paraId="04D011AF" w14:textId="77777777" w:rsidR="00CF00F2" w:rsidRDefault="00000000">
      <w:pPr>
        <w:pStyle w:val="ListParagraph"/>
        <w:numPr>
          <w:ilvl w:val="0"/>
          <w:numId w:val="3"/>
        </w:numPr>
        <w:tabs>
          <w:tab w:val="left" w:pos="1128"/>
          <w:tab w:val="left" w:pos="1129"/>
        </w:tabs>
        <w:spacing w:before="136"/>
      </w:pPr>
      <w:r>
        <w:t>To</w:t>
      </w:r>
      <w:r>
        <w:rPr>
          <w:spacing w:val="11"/>
        </w:rPr>
        <w:t xml:space="preserve"> </w:t>
      </w:r>
      <w:r>
        <w:t>design</w:t>
      </w:r>
      <w:r>
        <w:rPr>
          <w:spacing w:val="12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develop</w:t>
      </w:r>
      <w:r>
        <w:rPr>
          <w:spacing w:val="9"/>
        </w:rPr>
        <w:t xml:space="preserve"> </w:t>
      </w:r>
      <w:proofErr w:type="gramStart"/>
      <w:r>
        <w:t>LL(</w:t>
      </w:r>
      <w:proofErr w:type="gramEnd"/>
      <w:r>
        <w:t>1)</w:t>
      </w:r>
      <w:r>
        <w:rPr>
          <w:spacing w:val="10"/>
        </w:rPr>
        <w:t xml:space="preserve"> </w:t>
      </w:r>
      <w:r>
        <w:t>parsing</w:t>
      </w:r>
      <w:r>
        <w:rPr>
          <w:spacing w:val="9"/>
        </w:rPr>
        <w:t xml:space="preserve"> </w:t>
      </w:r>
      <w:r>
        <w:t>table</w:t>
      </w:r>
      <w:r>
        <w:rPr>
          <w:spacing w:val="14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grammar.</w:t>
      </w:r>
    </w:p>
    <w:p w14:paraId="3D432BF5" w14:textId="77777777" w:rsidR="00CF00F2" w:rsidRDefault="00000000">
      <w:pPr>
        <w:pStyle w:val="ListParagraph"/>
        <w:numPr>
          <w:ilvl w:val="0"/>
          <w:numId w:val="3"/>
        </w:numPr>
        <w:tabs>
          <w:tab w:val="left" w:pos="1128"/>
          <w:tab w:val="left" w:pos="1129"/>
        </w:tabs>
        <w:spacing w:before="136"/>
      </w:pPr>
      <w:r>
        <w:t>To</w:t>
      </w:r>
      <w:r>
        <w:rPr>
          <w:spacing w:val="12"/>
        </w:rPr>
        <w:t xml:space="preserve"> </w:t>
      </w:r>
      <w:r>
        <w:t>validate</w:t>
      </w:r>
      <w:r>
        <w:rPr>
          <w:spacing w:val="10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input</w:t>
      </w:r>
      <w:r>
        <w:rPr>
          <w:spacing w:val="13"/>
        </w:rPr>
        <w:t xml:space="preserve"> </w:t>
      </w:r>
      <w:r>
        <w:t>string</w:t>
      </w:r>
      <w:r>
        <w:rPr>
          <w:spacing w:val="13"/>
        </w:rPr>
        <w:t xml:space="preserve"> </w:t>
      </w:r>
      <w:r>
        <w:t>against</w:t>
      </w:r>
      <w:r>
        <w:rPr>
          <w:spacing w:val="12"/>
        </w:rPr>
        <w:t xml:space="preserve"> </w:t>
      </w:r>
      <w:r>
        <w:t>our</w:t>
      </w:r>
      <w:r>
        <w:rPr>
          <w:spacing w:val="10"/>
        </w:rPr>
        <w:t xml:space="preserve"> </w:t>
      </w:r>
      <w:r>
        <w:t>grammar.</w:t>
      </w:r>
    </w:p>
    <w:p w14:paraId="54FA377C" w14:textId="77777777" w:rsidR="00CF00F2" w:rsidRDefault="00CF00F2">
      <w:pPr>
        <w:sectPr w:rsidR="00CF00F2">
          <w:pgSz w:w="12240" w:h="15840"/>
          <w:pgMar w:top="460" w:right="1420" w:bottom="1140" w:left="1420" w:header="0" w:footer="948" w:gutter="0"/>
          <w:cols w:space="720"/>
        </w:sectPr>
      </w:pPr>
    </w:p>
    <w:p w14:paraId="1E2F75F4" w14:textId="77777777" w:rsidR="00CF00F2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56192" behindDoc="1" locked="0" layoutInCell="1" allowOverlap="1" wp14:anchorId="47E99650" wp14:editId="67384F81">
            <wp:simplePos x="0" y="0"/>
            <wp:positionH relativeFrom="page">
              <wp:posOffset>615315</wp:posOffset>
            </wp:positionH>
            <wp:positionV relativeFrom="page">
              <wp:posOffset>286385</wp:posOffset>
            </wp:positionV>
            <wp:extent cx="6533515" cy="9478010"/>
            <wp:effectExtent l="0" t="0" r="0" b="0"/>
            <wp:wrapNone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3388" cy="9477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CCC651" w14:textId="77777777" w:rsidR="00CF00F2" w:rsidRDefault="00CF00F2">
      <w:pPr>
        <w:pStyle w:val="BodyText"/>
        <w:rPr>
          <w:sz w:val="20"/>
        </w:rPr>
      </w:pPr>
    </w:p>
    <w:p w14:paraId="53E0DF80" w14:textId="77777777" w:rsidR="00CF00F2" w:rsidRDefault="00CF00F2">
      <w:pPr>
        <w:pStyle w:val="BodyText"/>
        <w:rPr>
          <w:sz w:val="20"/>
        </w:rPr>
      </w:pPr>
    </w:p>
    <w:p w14:paraId="74EB15AD" w14:textId="77777777" w:rsidR="00CF00F2" w:rsidRDefault="00000000">
      <w:pPr>
        <w:pStyle w:val="Heading1"/>
        <w:ind w:left="3429"/>
        <w:rPr>
          <w:rFonts w:ascii="Times New Roman"/>
        </w:rPr>
      </w:pPr>
      <w:r>
        <w:rPr>
          <w:rFonts w:ascii="Times New Roman"/>
        </w:rPr>
        <w:t>INTRODUCTION</w:t>
      </w:r>
    </w:p>
    <w:p w14:paraId="79AB886D" w14:textId="77777777" w:rsidR="00CF00F2" w:rsidRDefault="00CF00F2">
      <w:pPr>
        <w:pStyle w:val="BodyText"/>
        <w:spacing w:before="3"/>
        <w:rPr>
          <w:b/>
          <w:sz w:val="45"/>
        </w:rPr>
      </w:pPr>
    </w:p>
    <w:p w14:paraId="449DC418" w14:textId="77777777" w:rsidR="00CF00F2" w:rsidRDefault="00000000">
      <w:pPr>
        <w:pStyle w:val="Heading2"/>
      </w:pPr>
      <w:r>
        <w:t>COMPILER</w:t>
      </w:r>
    </w:p>
    <w:p w14:paraId="7378A85A" w14:textId="69574B96" w:rsidR="00CF00F2" w:rsidRDefault="00000000">
      <w:pPr>
        <w:pStyle w:val="BodyText"/>
        <w:spacing w:before="214" w:line="367" w:lineRule="auto"/>
        <w:ind w:left="584" w:right="545"/>
        <w:jc w:val="both"/>
        <w:rPr>
          <w:sz w:val="26"/>
        </w:rPr>
      </w:pPr>
      <w:r>
        <w:t>A</w:t>
      </w:r>
      <w:r>
        <w:rPr>
          <w:spacing w:val="6"/>
        </w:rPr>
        <w:t xml:space="preserve"> </w:t>
      </w:r>
      <w:r>
        <w:t>compiler</w:t>
      </w:r>
      <w:r>
        <w:rPr>
          <w:spacing w:val="7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software</w:t>
      </w:r>
      <w:r>
        <w:rPr>
          <w:spacing w:val="11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takes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program</w:t>
      </w:r>
      <w:r>
        <w:rPr>
          <w:spacing w:val="10"/>
        </w:rPr>
        <w:t xml:space="preserve"> </w:t>
      </w:r>
      <w:r>
        <w:t>written</w:t>
      </w:r>
      <w:r>
        <w:rPr>
          <w:spacing w:val="4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high-level</w:t>
      </w:r>
      <w:r>
        <w:rPr>
          <w:spacing w:val="8"/>
        </w:rPr>
        <w:t xml:space="preserve"> </w:t>
      </w:r>
      <w:r>
        <w:t>language</w:t>
      </w:r>
      <w:r>
        <w:rPr>
          <w:spacing w:val="7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translates</w:t>
      </w:r>
      <w:r>
        <w:rPr>
          <w:spacing w:val="-52"/>
        </w:rPr>
        <w:t xml:space="preserve"> </w:t>
      </w:r>
      <w:r>
        <w:t>it into an equivalent program in a target language. Most specifically a compiler takes a</w:t>
      </w:r>
      <w:r>
        <w:rPr>
          <w:spacing w:val="1"/>
        </w:rPr>
        <w:t xml:space="preserve"> </w:t>
      </w:r>
      <w:r>
        <w:t>computer program and translates it into an object</w:t>
      </w:r>
      <w:r w:rsidR="005E6611">
        <w:t xml:space="preserve"> </w:t>
      </w:r>
      <w:r>
        <w:t>program. Some other tools associated with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compiler</w:t>
      </w:r>
      <w:r>
        <w:rPr>
          <w:spacing w:val="5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responsible</w:t>
      </w:r>
      <w:r>
        <w:rPr>
          <w:spacing w:val="5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making</w:t>
      </w:r>
      <w:r>
        <w:rPr>
          <w:spacing w:val="8"/>
        </w:rPr>
        <w:t xml:space="preserve"> </w:t>
      </w:r>
      <w:r>
        <w:t>an</w:t>
      </w:r>
      <w:r>
        <w:rPr>
          <w:spacing w:val="4"/>
        </w:rPr>
        <w:t xml:space="preserve"> </w:t>
      </w:r>
      <w:r>
        <w:t>object</w:t>
      </w:r>
      <w:r>
        <w:rPr>
          <w:spacing w:val="6"/>
        </w:rPr>
        <w:t xml:space="preserve"> </w:t>
      </w:r>
      <w:r>
        <w:t>program</w:t>
      </w:r>
      <w:r>
        <w:rPr>
          <w:spacing w:val="4"/>
        </w:rPr>
        <w:t xml:space="preserve"> </w:t>
      </w:r>
      <w:r>
        <w:t>into</w:t>
      </w:r>
      <w:r>
        <w:rPr>
          <w:spacing w:val="7"/>
        </w:rPr>
        <w:t xml:space="preserve"> </w:t>
      </w:r>
      <w:r>
        <w:t>executable</w:t>
      </w:r>
      <w:r>
        <w:rPr>
          <w:spacing w:val="9"/>
        </w:rPr>
        <w:t xml:space="preserve"> </w:t>
      </w:r>
      <w:r>
        <w:t>form</w:t>
      </w:r>
      <w:r>
        <w:rPr>
          <w:sz w:val="26"/>
        </w:rPr>
        <w:t>.</w:t>
      </w:r>
    </w:p>
    <w:p w14:paraId="76DF8A84" w14:textId="77777777" w:rsidR="00CF00F2" w:rsidRDefault="00000000">
      <w:pPr>
        <w:pStyle w:val="BodyText"/>
        <w:spacing w:before="55" w:line="367" w:lineRule="auto"/>
        <w:ind w:left="584" w:right="549"/>
        <w:jc w:val="both"/>
      </w:pPr>
      <w:r>
        <w:rPr>
          <w:b/>
        </w:rPr>
        <w:t xml:space="preserve">Source program </w:t>
      </w:r>
      <w:r>
        <w:rPr>
          <w:rFonts w:ascii="Arial MT" w:hAnsi="Arial MT"/>
        </w:rPr>
        <w:t xml:space="preserve">– </w:t>
      </w:r>
      <w:r>
        <w:t>It is normally written in a high-level   programming language. It contains</w:t>
      </w:r>
      <w:r>
        <w:rPr>
          <w:spacing w:val="1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set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rules,</w:t>
      </w:r>
      <w:r>
        <w:rPr>
          <w:spacing w:val="5"/>
        </w:rPr>
        <w:t xml:space="preserve"> </w:t>
      </w:r>
      <w:r>
        <w:t>symbols</w:t>
      </w:r>
      <w:r>
        <w:rPr>
          <w:spacing w:val="8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special</w:t>
      </w:r>
      <w:r>
        <w:rPr>
          <w:spacing w:val="5"/>
        </w:rPr>
        <w:t xml:space="preserve"> </w:t>
      </w:r>
      <w:r>
        <w:t>words</w:t>
      </w:r>
      <w:r>
        <w:rPr>
          <w:spacing w:val="6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construct</w:t>
      </w:r>
      <w:r>
        <w:rPr>
          <w:spacing w:val="8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computer</w:t>
      </w:r>
      <w:r>
        <w:rPr>
          <w:spacing w:val="2"/>
        </w:rPr>
        <w:t xml:space="preserve"> </w:t>
      </w:r>
      <w:r>
        <w:t>program.</w:t>
      </w:r>
    </w:p>
    <w:p w14:paraId="78D1D3AC" w14:textId="77777777" w:rsidR="00CF00F2" w:rsidRDefault="00CF00F2">
      <w:pPr>
        <w:pStyle w:val="BodyText"/>
        <w:spacing w:before="11"/>
        <w:rPr>
          <w:sz w:val="19"/>
        </w:rPr>
      </w:pPr>
    </w:p>
    <w:p w14:paraId="24B27914" w14:textId="77777777" w:rsidR="00CF00F2" w:rsidRDefault="00000000">
      <w:pPr>
        <w:pStyle w:val="BodyText"/>
        <w:spacing w:line="369" w:lineRule="auto"/>
        <w:ind w:left="584" w:right="598"/>
        <w:jc w:val="both"/>
      </w:pPr>
      <w:r>
        <w:rPr>
          <w:b/>
        </w:rPr>
        <w:t xml:space="preserve">Target program – </w:t>
      </w:r>
      <w:r>
        <w:t>It is normally the equivalent program in machine code. It contains the</w:t>
      </w:r>
      <w:r>
        <w:rPr>
          <w:spacing w:val="1"/>
        </w:rPr>
        <w:t xml:space="preserve"> </w:t>
      </w:r>
      <w:r>
        <w:t>binary</w:t>
      </w:r>
      <w:r>
        <w:rPr>
          <w:spacing w:val="9"/>
        </w:rPr>
        <w:t xml:space="preserve"> </w:t>
      </w:r>
      <w:r>
        <w:t>representation</w:t>
      </w:r>
      <w:r>
        <w:rPr>
          <w:spacing w:val="6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instructions</w:t>
      </w:r>
      <w:r>
        <w:rPr>
          <w:spacing w:val="8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hardware</w:t>
      </w:r>
      <w:r>
        <w:rPr>
          <w:spacing w:val="5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computer</w:t>
      </w:r>
      <w:r>
        <w:rPr>
          <w:spacing w:val="4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perform.</w:t>
      </w:r>
    </w:p>
    <w:p w14:paraId="6DDBB706" w14:textId="77777777" w:rsidR="00CF00F2" w:rsidRDefault="00CF00F2">
      <w:pPr>
        <w:pStyle w:val="BodyText"/>
        <w:spacing w:before="5"/>
        <w:rPr>
          <w:sz w:val="19"/>
        </w:rPr>
      </w:pPr>
    </w:p>
    <w:p w14:paraId="21095B51" w14:textId="77777777" w:rsidR="00CF00F2" w:rsidRDefault="00000000">
      <w:pPr>
        <w:pStyle w:val="BodyText"/>
        <w:spacing w:line="372" w:lineRule="auto"/>
        <w:ind w:left="452" w:right="605" w:firstLine="58"/>
        <w:jc w:val="both"/>
      </w:pPr>
      <w:r>
        <w:rPr>
          <w:b/>
        </w:rPr>
        <w:t xml:space="preserve">Error Message </w:t>
      </w:r>
      <w:r>
        <w:t>– A message issued by the compiler due to detection of syntax errors in the</w:t>
      </w:r>
      <w:r>
        <w:rPr>
          <w:spacing w:val="1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program.</w:t>
      </w:r>
    </w:p>
    <w:p w14:paraId="7F00E8E5" w14:textId="77777777" w:rsidR="00CF00F2" w:rsidRDefault="00000000">
      <w:pPr>
        <w:pStyle w:val="BodyText"/>
        <w:spacing w:line="369" w:lineRule="auto"/>
        <w:ind w:left="452" w:right="594"/>
        <w:jc w:val="both"/>
      </w:pPr>
      <w:r>
        <w:t>Compilation</w:t>
      </w:r>
      <w:r>
        <w:rPr>
          <w:spacing w:val="29"/>
        </w:rPr>
        <w:t xml:space="preserve"> </w:t>
      </w:r>
      <w:r>
        <w:t>is</w:t>
      </w:r>
      <w:r>
        <w:rPr>
          <w:spacing w:val="32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large</w:t>
      </w:r>
      <w:r>
        <w:rPr>
          <w:spacing w:val="28"/>
        </w:rPr>
        <w:t xml:space="preserve"> </w:t>
      </w:r>
      <w:r>
        <w:t>process.</w:t>
      </w:r>
      <w:r>
        <w:rPr>
          <w:spacing w:val="32"/>
        </w:rPr>
        <w:t xml:space="preserve"> </w:t>
      </w:r>
      <w:r>
        <w:t>It</w:t>
      </w:r>
      <w:r>
        <w:rPr>
          <w:spacing w:val="32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t>often</w:t>
      </w:r>
      <w:r>
        <w:rPr>
          <w:spacing w:val="32"/>
        </w:rPr>
        <w:t xml:space="preserve"> </w:t>
      </w:r>
      <w:r>
        <w:t>broken</w:t>
      </w:r>
      <w:r>
        <w:rPr>
          <w:spacing w:val="32"/>
        </w:rPr>
        <w:t xml:space="preserve"> </w:t>
      </w:r>
      <w:r>
        <w:t>into</w:t>
      </w:r>
      <w:r>
        <w:rPr>
          <w:spacing w:val="30"/>
        </w:rPr>
        <w:t xml:space="preserve"> </w:t>
      </w:r>
      <w:r>
        <w:t>stages.</w:t>
      </w:r>
      <w:r>
        <w:rPr>
          <w:spacing w:val="29"/>
        </w:rPr>
        <w:t xml:space="preserve"> </w:t>
      </w:r>
      <w:r>
        <w:t>Many</w:t>
      </w:r>
      <w:r>
        <w:rPr>
          <w:spacing w:val="32"/>
        </w:rPr>
        <w:t xml:space="preserve"> </w:t>
      </w:r>
      <w:r>
        <w:t>phases</w:t>
      </w:r>
      <w:r>
        <w:rPr>
          <w:spacing w:val="3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compiler</w:t>
      </w:r>
      <w:r>
        <w:rPr>
          <w:spacing w:val="4"/>
        </w:rPr>
        <w:t xml:space="preserve"> </w:t>
      </w:r>
      <w:r>
        <w:t>try</w:t>
      </w:r>
      <w:r>
        <w:rPr>
          <w:spacing w:val="-53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optimize</w:t>
      </w:r>
      <w:r>
        <w:rPr>
          <w:spacing w:val="20"/>
        </w:rPr>
        <w:t xml:space="preserve"> </w:t>
      </w:r>
      <w:r>
        <w:t>by</w:t>
      </w:r>
      <w:r>
        <w:rPr>
          <w:spacing w:val="22"/>
        </w:rPr>
        <w:t xml:space="preserve"> </w:t>
      </w:r>
      <w:r>
        <w:t>translating</w:t>
      </w:r>
      <w:r>
        <w:rPr>
          <w:spacing w:val="20"/>
        </w:rPr>
        <w:t xml:space="preserve"> </w:t>
      </w:r>
      <w:r>
        <w:t>one</w:t>
      </w:r>
      <w:r>
        <w:rPr>
          <w:spacing w:val="23"/>
        </w:rPr>
        <w:t xml:space="preserve"> </w:t>
      </w:r>
      <w:r>
        <w:t>form</w:t>
      </w:r>
      <w:r>
        <w:rPr>
          <w:spacing w:val="20"/>
        </w:rPr>
        <w:t xml:space="preserve"> </w:t>
      </w:r>
      <w:r>
        <w:t>into</w:t>
      </w:r>
      <w:r>
        <w:rPr>
          <w:spacing w:val="22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better</w:t>
      </w:r>
      <w:r>
        <w:rPr>
          <w:spacing w:val="22"/>
        </w:rPr>
        <w:t xml:space="preserve"> </w:t>
      </w:r>
      <w:r>
        <w:t>(more</w:t>
      </w:r>
      <w:r>
        <w:rPr>
          <w:spacing w:val="23"/>
        </w:rPr>
        <w:t xml:space="preserve"> </w:t>
      </w:r>
      <w:r>
        <w:t>efficient)</w:t>
      </w:r>
      <w:r>
        <w:rPr>
          <w:spacing w:val="22"/>
        </w:rPr>
        <w:t xml:space="preserve"> </w:t>
      </w:r>
      <w:r>
        <w:t>form.</w:t>
      </w:r>
      <w:r>
        <w:rPr>
          <w:spacing w:val="22"/>
        </w:rPr>
        <w:t xml:space="preserve"> </w:t>
      </w:r>
      <w:r>
        <w:t>Most</w:t>
      </w:r>
      <w:r>
        <w:rPr>
          <w:spacing w:val="22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compiling</w:t>
      </w:r>
      <w:r>
        <w:rPr>
          <w:spacing w:val="-5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“pattern</w:t>
      </w:r>
      <w:r>
        <w:rPr>
          <w:spacing w:val="1"/>
        </w:rPr>
        <w:t xml:space="preserve"> </w:t>
      </w:r>
      <w:r>
        <w:t>matching”</w:t>
      </w:r>
      <w:r>
        <w:rPr>
          <w:spacing w:val="1"/>
        </w:rPr>
        <w:t xml:space="preserve"> </w:t>
      </w:r>
      <w:r>
        <w:t>languages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pattern</w:t>
      </w:r>
      <w:r>
        <w:rPr>
          <w:spacing w:val="1"/>
        </w:rPr>
        <w:t xml:space="preserve"> </w:t>
      </w:r>
      <w:r>
        <w:t>matching,</w:t>
      </w:r>
      <w:r>
        <w:rPr>
          <w:spacing w:val="55"/>
        </w:rPr>
        <w:t xml:space="preserve"> </w:t>
      </w:r>
      <w:r>
        <w:t>are</w:t>
      </w:r>
      <w:r>
        <w:rPr>
          <w:spacing w:val="55"/>
        </w:rPr>
        <w:t xml:space="preserve"> </w:t>
      </w:r>
      <w:r>
        <w:t>very</w:t>
      </w:r>
      <w:r>
        <w:rPr>
          <w:spacing w:val="-52"/>
        </w:rPr>
        <w:t xml:space="preserve"> </w:t>
      </w:r>
      <w:r>
        <w:t>useful. An efficient compiler must preserve semantics of the source program and it should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an</w:t>
      </w:r>
      <w:r>
        <w:rPr>
          <w:spacing w:val="4"/>
        </w:rPr>
        <w:t xml:space="preserve"> </w:t>
      </w:r>
      <w:proofErr w:type="spellStart"/>
      <w:r>
        <w:t>efficientversion</w:t>
      </w:r>
      <w:proofErr w:type="spellEnd"/>
      <w:r>
        <w:rPr>
          <w:spacing w:val="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target</w:t>
      </w:r>
      <w:r>
        <w:rPr>
          <w:spacing w:val="2"/>
        </w:rPr>
        <w:t xml:space="preserve"> </w:t>
      </w:r>
      <w:r>
        <w:t>language.</w:t>
      </w:r>
    </w:p>
    <w:p w14:paraId="60F39B6A" w14:textId="77777777" w:rsidR="00CF00F2" w:rsidRDefault="00CF00F2">
      <w:pPr>
        <w:pStyle w:val="BodyText"/>
        <w:spacing w:before="2"/>
        <w:rPr>
          <w:sz w:val="20"/>
        </w:rPr>
      </w:pPr>
    </w:p>
    <w:p w14:paraId="7C9E2605" w14:textId="77777777" w:rsidR="00CF00F2" w:rsidRDefault="00000000">
      <w:pPr>
        <w:pStyle w:val="Heading3"/>
      </w:pPr>
      <w:r>
        <w:t>PHASES</w:t>
      </w:r>
      <w:r>
        <w:rPr>
          <w:spacing w:val="19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COMPILERS</w:t>
      </w:r>
    </w:p>
    <w:p w14:paraId="5A2578F6" w14:textId="77777777" w:rsidR="00CF00F2" w:rsidRDefault="00000000">
      <w:pPr>
        <w:pStyle w:val="BodyText"/>
        <w:spacing w:before="186" w:line="369" w:lineRule="auto"/>
        <w:ind w:left="584" w:right="596"/>
        <w:jc w:val="both"/>
      </w:pPr>
      <w:r>
        <w:t>Typically,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compiler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functional</w:t>
      </w:r>
      <w:r>
        <w:rPr>
          <w:spacing w:val="1"/>
        </w:rPr>
        <w:t xml:space="preserve"> </w:t>
      </w:r>
      <w:r>
        <w:t>parts.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a</w:t>
      </w:r>
      <w:r>
        <w:rPr>
          <w:spacing w:val="55"/>
        </w:rPr>
        <w:t xml:space="preserve"> </w:t>
      </w:r>
      <w:r>
        <w:t>conventional</w:t>
      </w:r>
      <w:r>
        <w:rPr>
          <w:spacing w:val="1"/>
        </w:rPr>
        <w:t xml:space="preserve"> </w:t>
      </w:r>
      <w:r>
        <w:t xml:space="preserve">compiler may include a lexical </w:t>
      </w:r>
      <w:proofErr w:type="spellStart"/>
      <w:r>
        <w:t>analyser</w:t>
      </w:r>
      <w:proofErr w:type="spellEnd"/>
      <w:r>
        <w:t xml:space="preserve"> that looks at the source program and identifies</w:t>
      </w:r>
      <w:r>
        <w:rPr>
          <w:spacing w:val="1"/>
        </w:rPr>
        <w:t xml:space="preserve"> </w:t>
      </w:r>
      <w:r>
        <w:t>successive “tokens”</w:t>
      </w:r>
      <w:r>
        <w:rPr>
          <w:spacing w:val="55"/>
        </w:rPr>
        <w:t xml:space="preserve"> </w:t>
      </w:r>
      <w:r>
        <w:t>in</w:t>
      </w:r>
      <w:r>
        <w:rPr>
          <w:spacing w:val="55"/>
        </w:rPr>
        <w:t xml:space="preserve"> </w:t>
      </w:r>
      <w:r>
        <w:t>the source program. A conventional compiler also includes a parser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syntactical</w:t>
      </w:r>
      <w:r>
        <w:rPr>
          <w:spacing w:val="1"/>
        </w:rPr>
        <w:t xml:space="preserve"> </w:t>
      </w:r>
      <w:r>
        <w:t>analyzer, which takes as an input a grammar defining the language being</w:t>
      </w:r>
      <w:r>
        <w:rPr>
          <w:spacing w:val="1"/>
        </w:rPr>
        <w:t xml:space="preserve"> </w:t>
      </w:r>
      <w:r>
        <w:t>compiled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series</w:t>
      </w:r>
      <w:r>
        <w:rPr>
          <w:spacing w:val="3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actions</w:t>
      </w:r>
      <w:r>
        <w:rPr>
          <w:spacing w:val="3"/>
        </w:rPr>
        <w:t xml:space="preserve"> </w:t>
      </w:r>
      <w:r>
        <w:t>associated</w:t>
      </w:r>
      <w:r>
        <w:rPr>
          <w:spacing w:val="1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grammar.</w:t>
      </w:r>
    </w:p>
    <w:p w14:paraId="6A9E6BFA" w14:textId="77777777" w:rsidR="00CF00F2" w:rsidRDefault="00000000">
      <w:pPr>
        <w:pStyle w:val="BodyText"/>
        <w:spacing w:before="52" w:line="369" w:lineRule="auto"/>
        <w:ind w:left="584" w:right="595"/>
        <w:jc w:val="both"/>
      </w:pPr>
      <w:r>
        <w:t>The syntactical analyzer builds a “parse tree” for the statements in the source program in</w:t>
      </w:r>
      <w:r>
        <w:rPr>
          <w:spacing w:val="1"/>
        </w:rPr>
        <w:t xml:space="preserve"> </w:t>
      </w:r>
      <w:r>
        <w:t>accordance with</w:t>
      </w:r>
      <w:r>
        <w:rPr>
          <w:spacing w:val="1"/>
        </w:rPr>
        <w:t xml:space="preserve"> </w:t>
      </w:r>
      <w:r>
        <w:t>the grammar productions and</w:t>
      </w:r>
      <w:r>
        <w:rPr>
          <w:spacing w:val="1"/>
        </w:rPr>
        <w:t xml:space="preserve"> </w:t>
      </w:r>
      <w:r>
        <w:t>actions.</w:t>
      </w:r>
      <w:r>
        <w:rPr>
          <w:spacing w:val="1"/>
        </w:rPr>
        <w:t xml:space="preserve"> </w:t>
      </w:r>
      <w:r>
        <w:t>For each</w:t>
      </w:r>
      <w:r>
        <w:rPr>
          <w:spacing w:val="1"/>
        </w:rPr>
        <w:t xml:space="preserve"> </w:t>
      </w:r>
      <w:r>
        <w:t>statement in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source program,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syntactical</w:t>
      </w:r>
      <w:r>
        <w:rPr>
          <w:spacing w:val="1"/>
        </w:rPr>
        <w:t xml:space="preserve"> </w:t>
      </w:r>
      <w:r>
        <w:t>analyzer generates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proofErr w:type="spellStart"/>
      <w:r>
        <w:t>parsetree</w:t>
      </w:r>
      <w:proofErr w:type="spellEnd"/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recursive, “bottom-up” manner in accordance with relevant productions and actions in the</w:t>
      </w:r>
      <w:r>
        <w:rPr>
          <w:spacing w:val="1"/>
        </w:rPr>
        <w:t xml:space="preserve"> </w:t>
      </w:r>
      <w:r>
        <w:t>grammar. Generation of the parse tree allows the syntactical analyzer to determine whether</w:t>
      </w:r>
      <w:r>
        <w:rPr>
          <w:spacing w:val="1"/>
        </w:rPr>
        <w:t xml:space="preserve"> </w:t>
      </w:r>
      <w:r>
        <w:t>the parts of the source program comply with the grammar. If not, the syntactical analyzer</w:t>
      </w:r>
      <w:r>
        <w:rPr>
          <w:spacing w:val="1"/>
        </w:rPr>
        <w:t xml:space="preserve"> </w:t>
      </w:r>
      <w:r>
        <w:t>generates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error</w:t>
      </w:r>
    </w:p>
    <w:p w14:paraId="5AA14443" w14:textId="77777777" w:rsidR="00CF00F2" w:rsidRDefault="00CF00F2">
      <w:pPr>
        <w:spacing w:line="369" w:lineRule="auto"/>
        <w:jc w:val="both"/>
        <w:sectPr w:rsidR="00CF00F2">
          <w:pgSz w:w="12240" w:h="15840"/>
          <w:pgMar w:top="460" w:right="1420" w:bottom="1140" w:left="1420" w:header="0" w:footer="948" w:gutter="0"/>
          <w:cols w:space="720"/>
        </w:sectPr>
      </w:pPr>
    </w:p>
    <w:p w14:paraId="77C4B480" w14:textId="77777777" w:rsidR="00CF00F2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57216" behindDoc="1" locked="0" layoutInCell="1" allowOverlap="1" wp14:anchorId="764EFCE6" wp14:editId="4F48F91E">
            <wp:simplePos x="0" y="0"/>
            <wp:positionH relativeFrom="page">
              <wp:posOffset>615315</wp:posOffset>
            </wp:positionH>
            <wp:positionV relativeFrom="page">
              <wp:posOffset>286385</wp:posOffset>
            </wp:positionV>
            <wp:extent cx="6533515" cy="9478010"/>
            <wp:effectExtent l="0" t="0" r="0" b="0"/>
            <wp:wrapNone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3388" cy="9477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D7D7F" w14:textId="77777777" w:rsidR="00CF00F2" w:rsidRDefault="00CF00F2">
      <w:pPr>
        <w:pStyle w:val="BodyText"/>
        <w:rPr>
          <w:sz w:val="20"/>
        </w:rPr>
      </w:pPr>
    </w:p>
    <w:p w14:paraId="47D459A9" w14:textId="77777777" w:rsidR="00CF00F2" w:rsidRDefault="00CF00F2">
      <w:pPr>
        <w:pStyle w:val="BodyText"/>
        <w:spacing w:before="10"/>
        <w:rPr>
          <w:sz w:val="29"/>
        </w:rPr>
      </w:pPr>
    </w:p>
    <w:p w14:paraId="38809125" w14:textId="77777777" w:rsidR="00CF00F2" w:rsidRDefault="00000000">
      <w:pPr>
        <w:pStyle w:val="Heading3"/>
        <w:spacing w:before="96"/>
        <w:ind w:left="584"/>
      </w:pPr>
      <w:r>
        <w:t>CLASSIFICATION</w:t>
      </w:r>
      <w:r>
        <w:rPr>
          <w:spacing w:val="20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COMPILER</w:t>
      </w:r>
      <w:r>
        <w:rPr>
          <w:spacing w:val="18"/>
        </w:rPr>
        <w:t xml:space="preserve"> </w:t>
      </w:r>
      <w:r>
        <w:t>PHASES</w:t>
      </w:r>
    </w:p>
    <w:p w14:paraId="374D0FBC" w14:textId="77777777" w:rsidR="00CF00F2" w:rsidRDefault="00000000">
      <w:pPr>
        <w:pStyle w:val="BodyText"/>
        <w:spacing w:before="188"/>
        <w:ind w:left="584"/>
      </w:pPr>
      <w:r>
        <w:t>There</w:t>
      </w:r>
      <w:r>
        <w:rPr>
          <w:spacing w:val="8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two</w:t>
      </w:r>
      <w:r>
        <w:rPr>
          <w:spacing w:val="10"/>
        </w:rPr>
        <w:t xml:space="preserve"> </w:t>
      </w:r>
      <w:r>
        <w:t>major</w:t>
      </w:r>
      <w:r>
        <w:rPr>
          <w:spacing w:val="6"/>
        </w:rPr>
        <w:t xml:space="preserve"> </w:t>
      </w:r>
      <w:r>
        <w:t>parts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compiler</w:t>
      </w:r>
      <w:r>
        <w:rPr>
          <w:spacing w:val="4"/>
        </w:rPr>
        <w:t xml:space="preserve"> </w:t>
      </w:r>
      <w:r>
        <w:t>phases:</w:t>
      </w:r>
      <w:r>
        <w:rPr>
          <w:spacing w:val="12"/>
        </w:rPr>
        <w:t xml:space="preserve"> </w:t>
      </w:r>
      <w:r>
        <w:t>Analysis</w:t>
      </w:r>
      <w:r>
        <w:rPr>
          <w:spacing w:val="15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Synthesis.</w:t>
      </w:r>
    </w:p>
    <w:p w14:paraId="22616A3A" w14:textId="77777777" w:rsidR="00CF00F2" w:rsidRDefault="00000000">
      <w:pPr>
        <w:pStyle w:val="BodyText"/>
        <w:spacing w:before="182" w:line="369" w:lineRule="auto"/>
        <w:ind w:left="584" w:right="546"/>
      </w:pPr>
      <w:r>
        <w:t>In</w:t>
      </w:r>
      <w:r>
        <w:rPr>
          <w:spacing w:val="25"/>
        </w:rPr>
        <w:t xml:space="preserve"> </w:t>
      </w:r>
      <w:r>
        <w:t>analysis</w:t>
      </w:r>
      <w:r>
        <w:rPr>
          <w:spacing w:val="22"/>
        </w:rPr>
        <w:t xml:space="preserve"> </w:t>
      </w:r>
      <w:r>
        <w:t>phase,</w:t>
      </w:r>
      <w:r>
        <w:rPr>
          <w:spacing w:val="25"/>
        </w:rPr>
        <w:t xml:space="preserve"> </w:t>
      </w:r>
      <w:r>
        <w:t>an</w:t>
      </w:r>
      <w:r>
        <w:rPr>
          <w:spacing w:val="23"/>
        </w:rPr>
        <w:t xml:space="preserve"> </w:t>
      </w:r>
      <w:r>
        <w:t>intermediate</w:t>
      </w:r>
      <w:r>
        <w:rPr>
          <w:spacing w:val="24"/>
        </w:rPr>
        <w:t xml:space="preserve"> </w:t>
      </w:r>
      <w:r>
        <w:t>representation</w:t>
      </w:r>
      <w:r>
        <w:rPr>
          <w:spacing w:val="23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created</w:t>
      </w:r>
      <w:r>
        <w:rPr>
          <w:spacing w:val="25"/>
        </w:rPr>
        <w:t xml:space="preserve"> </w:t>
      </w:r>
      <w:r>
        <w:t>from</w:t>
      </w:r>
      <w:r>
        <w:rPr>
          <w:spacing w:val="25"/>
        </w:rPr>
        <w:t xml:space="preserve"> </w:t>
      </w:r>
      <w:r>
        <w:t>the</w:t>
      </w:r>
      <w:r>
        <w:rPr>
          <w:spacing w:val="2"/>
        </w:rPr>
        <w:t xml:space="preserve"> </w:t>
      </w:r>
      <w:proofErr w:type="spellStart"/>
      <w:r>
        <w:t>givensource</w:t>
      </w:r>
      <w:proofErr w:type="spellEnd"/>
      <w:r>
        <w:rPr>
          <w:spacing w:val="17"/>
        </w:rPr>
        <w:t xml:space="preserve"> </w:t>
      </w:r>
      <w:r>
        <w:t>program</w:t>
      </w:r>
      <w:r>
        <w:rPr>
          <w:spacing w:val="-5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contains:</w:t>
      </w:r>
    </w:p>
    <w:p w14:paraId="0E34FF20" w14:textId="77777777" w:rsidR="00CF00F2" w:rsidRDefault="00000000">
      <w:pPr>
        <w:pStyle w:val="ListParagraph"/>
        <w:numPr>
          <w:ilvl w:val="0"/>
          <w:numId w:val="4"/>
        </w:numPr>
        <w:tabs>
          <w:tab w:val="left" w:pos="743"/>
        </w:tabs>
        <w:spacing w:line="296" w:lineRule="exact"/>
      </w:pPr>
      <w:r>
        <w:t>Lexical</w:t>
      </w:r>
      <w:r>
        <w:rPr>
          <w:spacing w:val="11"/>
        </w:rPr>
        <w:t xml:space="preserve"> </w:t>
      </w:r>
      <w:proofErr w:type="spellStart"/>
      <w:r>
        <w:t>Analyser</w:t>
      </w:r>
      <w:proofErr w:type="spellEnd"/>
    </w:p>
    <w:p w14:paraId="222C301D" w14:textId="77777777" w:rsidR="00CF00F2" w:rsidRDefault="00000000">
      <w:pPr>
        <w:pStyle w:val="ListParagraph"/>
        <w:numPr>
          <w:ilvl w:val="0"/>
          <w:numId w:val="4"/>
        </w:numPr>
        <w:tabs>
          <w:tab w:val="left" w:pos="743"/>
        </w:tabs>
        <w:spacing w:before="171"/>
      </w:pPr>
      <w:r>
        <w:t>Syntax</w:t>
      </w:r>
      <w:r>
        <w:rPr>
          <w:spacing w:val="8"/>
        </w:rPr>
        <w:t xml:space="preserve"> </w:t>
      </w:r>
      <w:proofErr w:type="spellStart"/>
      <w:r>
        <w:t>Analyser</w:t>
      </w:r>
      <w:proofErr w:type="spellEnd"/>
    </w:p>
    <w:p w14:paraId="143E98F0" w14:textId="77777777" w:rsidR="00CF00F2" w:rsidRDefault="00000000">
      <w:pPr>
        <w:pStyle w:val="ListParagraph"/>
        <w:numPr>
          <w:ilvl w:val="0"/>
          <w:numId w:val="4"/>
        </w:numPr>
        <w:tabs>
          <w:tab w:val="left" w:pos="743"/>
        </w:tabs>
        <w:spacing w:before="169"/>
      </w:pPr>
      <w:r>
        <w:t>Semantic</w:t>
      </w:r>
      <w:r>
        <w:rPr>
          <w:spacing w:val="7"/>
        </w:rPr>
        <w:t xml:space="preserve"> </w:t>
      </w:r>
      <w:proofErr w:type="spellStart"/>
      <w:r>
        <w:t>Analyser</w:t>
      </w:r>
      <w:proofErr w:type="spellEnd"/>
    </w:p>
    <w:p w14:paraId="407DDED8" w14:textId="77777777" w:rsidR="00CF00F2" w:rsidRDefault="00CF00F2">
      <w:pPr>
        <w:pStyle w:val="BodyText"/>
        <w:rPr>
          <w:sz w:val="28"/>
        </w:rPr>
      </w:pPr>
    </w:p>
    <w:p w14:paraId="37DACC07" w14:textId="77777777" w:rsidR="00CF00F2" w:rsidRDefault="00CF00F2">
      <w:pPr>
        <w:pStyle w:val="BodyText"/>
        <w:spacing w:before="9"/>
        <w:rPr>
          <w:sz w:val="33"/>
        </w:rPr>
      </w:pPr>
    </w:p>
    <w:p w14:paraId="5FD1EDED" w14:textId="77777777" w:rsidR="00CF00F2" w:rsidRDefault="00000000">
      <w:pPr>
        <w:pStyle w:val="BodyText"/>
        <w:tabs>
          <w:tab w:val="left" w:pos="993"/>
          <w:tab w:val="left" w:pos="2147"/>
          <w:tab w:val="left" w:pos="3513"/>
          <w:tab w:val="left" w:pos="4793"/>
          <w:tab w:val="left" w:pos="6660"/>
          <w:tab w:val="left" w:pos="7024"/>
          <w:tab w:val="left" w:pos="7976"/>
        </w:tabs>
        <w:spacing w:line="369" w:lineRule="auto"/>
        <w:ind w:left="993" w:right="986" w:hanging="410"/>
      </w:pPr>
      <w:r>
        <w:t>In</w:t>
      </w:r>
      <w:r>
        <w:tab/>
        <w:t>synthesis</w:t>
      </w:r>
      <w:r>
        <w:tab/>
      </w:r>
      <w:proofErr w:type="gramStart"/>
      <w:r>
        <w:t xml:space="preserve">phase,  </w:t>
      </w:r>
      <w:r>
        <w:rPr>
          <w:spacing w:val="20"/>
        </w:rPr>
        <w:t xml:space="preserve"> </w:t>
      </w:r>
      <w:proofErr w:type="gramEnd"/>
      <w:r>
        <w:t>the</w:t>
      </w:r>
      <w:r>
        <w:tab/>
        <w:t>equivalent</w:t>
      </w:r>
      <w:r>
        <w:tab/>
        <w:t xml:space="preserve">target  </w:t>
      </w:r>
      <w:r>
        <w:rPr>
          <w:spacing w:val="26"/>
        </w:rPr>
        <w:t xml:space="preserve"> </w:t>
      </w:r>
      <w:r>
        <w:t>program</w:t>
      </w:r>
      <w:r>
        <w:tab/>
        <w:t>is</w:t>
      </w:r>
      <w:r>
        <w:tab/>
        <w:t>created</w:t>
      </w:r>
      <w:r>
        <w:tab/>
        <w:t>from</w:t>
      </w:r>
      <w:r>
        <w:rPr>
          <w:spacing w:val="-52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intermediate</w:t>
      </w:r>
      <w:r>
        <w:rPr>
          <w:spacing w:val="1"/>
        </w:rPr>
        <w:t xml:space="preserve"> </w:t>
      </w:r>
      <w:r>
        <w:t>representation.</w:t>
      </w:r>
      <w:r>
        <w:rPr>
          <w:spacing w:val="-3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contains:</w:t>
      </w:r>
    </w:p>
    <w:p w14:paraId="13A17E95" w14:textId="77777777" w:rsidR="00CF00F2" w:rsidRDefault="00000000">
      <w:pPr>
        <w:pStyle w:val="ListParagraph"/>
        <w:numPr>
          <w:ilvl w:val="0"/>
          <w:numId w:val="4"/>
        </w:numPr>
        <w:tabs>
          <w:tab w:val="left" w:pos="743"/>
        </w:tabs>
        <w:spacing w:line="296" w:lineRule="exact"/>
      </w:pPr>
      <w:r>
        <w:t>Intermediate</w:t>
      </w:r>
      <w:r>
        <w:rPr>
          <w:spacing w:val="15"/>
        </w:rPr>
        <w:t xml:space="preserve"> </w:t>
      </w:r>
      <w:r>
        <w:t>code</w:t>
      </w:r>
      <w:r>
        <w:rPr>
          <w:spacing w:val="14"/>
        </w:rPr>
        <w:t xml:space="preserve"> </w:t>
      </w:r>
      <w:r>
        <w:t>Generator</w:t>
      </w:r>
    </w:p>
    <w:p w14:paraId="3581D9AB" w14:textId="77777777" w:rsidR="00CF00F2" w:rsidRDefault="00000000">
      <w:pPr>
        <w:pStyle w:val="ListParagraph"/>
        <w:numPr>
          <w:ilvl w:val="0"/>
          <w:numId w:val="4"/>
        </w:numPr>
        <w:tabs>
          <w:tab w:val="left" w:pos="743"/>
        </w:tabs>
        <w:spacing w:before="172"/>
      </w:pPr>
      <w:r>
        <w:t>Code</w:t>
      </w:r>
      <w:r>
        <w:rPr>
          <w:spacing w:val="8"/>
        </w:rPr>
        <w:t xml:space="preserve"> </w:t>
      </w:r>
      <w:r>
        <w:t>Optimization</w:t>
      </w:r>
    </w:p>
    <w:p w14:paraId="51885029" w14:textId="77777777" w:rsidR="00CF00F2" w:rsidRDefault="00000000">
      <w:pPr>
        <w:pStyle w:val="ListParagraph"/>
        <w:numPr>
          <w:ilvl w:val="0"/>
          <w:numId w:val="4"/>
        </w:numPr>
        <w:tabs>
          <w:tab w:val="left" w:pos="743"/>
        </w:tabs>
        <w:spacing w:before="171"/>
      </w:pPr>
      <w:r>
        <w:t>Code</w:t>
      </w:r>
      <w:r>
        <w:rPr>
          <w:spacing w:val="6"/>
        </w:rPr>
        <w:t xml:space="preserve"> </w:t>
      </w:r>
      <w:r>
        <w:t>Generation</w:t>
      </w:r>
    </w:p>
    <w:p w14:paraId="757802F8" w14:textId="77777777" w:rsidR="00CF00F2" w:rsidRDefault="00CF00F2">
      <w:pPr>
        <w:pStyle w:val="BodyText"/>
        <w:spacing w:before="6"/>
        <w:rPr>
          <w:sz w:val="25"/>
        </w:rPr>
      </w:pPr>
    </w:p>
    <w:p w14:paraId="1816C847" w14:textId="77777777" w:rsidR="00CF00F2" w:rsidRDefault="00000000">
      <w:pPr>
        <w:pStyle w:val="Heading3"/>
        <w:numPr>
          <w:ilvl w:val="1"/>
          <w:numId w:val="4"/>
        </w:numPr>
        <w:tabs>
          <w:tab w:val="left" w:pos="1261"/>
        </w:tabs>
        <w:rPr>
          <w:sz w:val="26"/>
        </w:rPr>
      </w:pPr>
      <w:r>
        <w:t>LEXICAL</w:t>
      </w:r>
      <w:r>
        <w:rPr>
          <w:spacing w:val="19"/>
        </w:rPr>
        <w:t xml:space="preserve"> </w:t>
      </w:r>
      <w:r>
        <w:t>ANALYZER</w:t>
      </w:r>
    </w:p>
    <w:p w14:paraId="3D0DF9B9" w14:textId="77777777" w:rsidR="00CF00F2" w:rsidRDefault="00000000">
      <w:pPr>
        <w:pStyle w:val="BodyText"/>
        <w:spacing w:before="173" w:line="369" w:lineRule="auto"/>
        <w:ind w:left="1260" w:right="601"/>
        <w:jc w:val="both"/>
      </w:pPr>
      <w:r>
        <w:t xml:space="preserve">Lexical </w:t>
      </w:r>
      <w:proofErr w:type="spellStart"/>
      <w:r>
        <w:t>analyser</w:t>
      </w:r>
      <w:proofErr w:type="spellEnd"/>
      <w:r>
        <w:t xml:space="preserve"> takes the source program as an input and produces a string of tokens</w:t>
      </w:r>
      <w:r>
        <w:rPr>
          <w:spacing w:val="-52"/>
        </w:rPr>
        <w:t xml:space="preserve"> </w:t>
      </w:r>
      <w:r>
        <w:t>or lexemes. Lexical Analyzer reads the source program character by character and</w:t>
      </w:r>
      <w:r>
        <w:rPr>
          <w:spacing w:val="1"/>
        </w:rPr>
        <w:t xml:space="preserve"> </w:t>
      </w:r>
      <w:r>
        <w:t xml:space="preserve">returns the tokens of the source program. </w:t>
      </w:r>
      <w:proofErr w:type="spellStart"/>
      <w:r>
        <w:t>Theprocess</w:t>
      </w:r>
      <w:proofErr w:type="spellEnd"/>
      <w:r>
        <w:t xml:space="preserve"> of generation and returning the</w:t>
      </w:r>
      <w:r>
        <w:rPr>
          <w:spacing w:val="1"/>
        </w:rPr>
        <w:t xml:space="preserve"> </w:t>
      </w:r>
      <w:r>
        <w:t>tokens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called</w:t>
      </w:r>
      <w:r>
        <w:rPr>
          <w:spacing w:val="6"/>
        </w:rPr>
        <w:t xml:space="preserve"> </w:t>
      </w:r>
      <w:r>
        <w:t>lexical</w:t>
      </w:r>
      <w:r>
        <w:rPr>
          <w:spacing w:val="8"/>
        </w:rPr>
        <w:t xml:space="preserve"> </w:t>
      </w:r>
      <w:r>
        <w:t>analysis.</w:t>
      </w:r>
      <w:r>
        <w:rPr>
          <w:spacing w:val="10"/>
        </w:rPr>
        <w:t xml:space="preserve"> </w:t>
      </w:r>
      <w:r>
        <w:t>Representation</w:t>
      </w:r>
      <w:r>
        <w:rPr>
          <w:spacing w:val="2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lexemes</w:t>
      </w:r>
      <w:r>
        <w:rPr>
          <w:spacing w:val="7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form</w:t>
      </w:r>
      <w:r>
        <w:rPr>
          <w:spacing w:val="10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tokens</w:t>
      </w:r>
      <w:r>
        <w:rPr>
          <w:spacing w:val="12"/>
        </w:rPr>
        <w:t xml:space="preserve"> </w:t>
      </w:r>
      <w:r>
        <w:t>as:</w:t>
      </w:r>
    </w:p>
    <w:p w14:paraId="5C32154F" w14:textId="77777777" w:rsidR="00CF00F2" w:rsidRDefault="00CF00F2">
      <w:pPr>
        <w:pStyle w:val="BodyText"/>
        <w:rPr>
          <w:sz w:val="24"/>
        </w:rPr>
      </w:pPr>
    </w:p>
    <w:p w14:paraId="08684F25" w14:textId="77777777" w:rsidR="00CF00F2" w:rsidRDefault="00CF00F2">
      <w:pPr>
        <w:pStyle w:val="BodyText"/>
        <w:spacing w:before="10"/>
        <w:rPr>
          <w:sz w:val="20"/>
        </w:rPr>
      </w:pPr>
    </w:p>
    <w:p w14:paraId="24B0F0F2" w14:textId="77777777" w:rsidR="00CF00F2" w:rsidRDefault="00000000">
      <w:pPr>
        <w:pStyle w:val="Heading3"/>
        <w:numPr>
          <w:ilvl w:val="1"/>
          <w:numId w:val="4"/>
        </w:numPr>
        <w:tabs>
          <w:tab w:val="left" w:pos="1261"/>
        </w:tabs>
        <w:rPr>
          <w:sz w:val="26"/>
        </w:rPr>
      </w:pPr>
      <w:r>
        <w:t>SYNTAX</w:t>
      </w:r>
      <w:r>
        <w:rPr>
          <w:spacing w:val="12"/>
        </w:rPr>
        <w:t xml:space="preserve"> </w:t>
      </w:r>
      <w:r>
        <w:t>ANALYSER</w:t>
      </w:r>
    </w:p>
    <w:p w14:paraId="331837BA" w14:textId="77777777" w:rsidR="00CF00F2" w:rsidRDefault="00000000">
      <w:pPr>
        <w:pStyle w:val="BodyText"/>
        <w:spacing w:before="173" w:line="369" w:lineRule="auto"/>
        <w:ind w:left="1260" w:right="597"/>
        <w:jc w:val="both"/>
      </w:pPr>
      <w:r>
        <w:t>A Syntax Analyzer creates the syntactic structure (generally a parse tree) of the given</w:t>
      </w:r>
      <w:r>
        <w:rPr>
          <w:spacing w:val="-52"/>
        </w:rPr>
        <w:t xml:space="preserve"> </w:t>
      </w:r>
      <w:r>
        <w:t xml:space="preserve">program. In other words, a Syntax Analyzer takes output of lexical </w:t>
      </w:r>
      <w:proofErr w:type="spellStart"/>
      <w:r>
        <w:t>analyser</w:t>
      </w:r>
      <w:proofErr w:type="spellEnd"/>
      <w:r>
        <w:t xml:space="preserve"> (list of</w:t>
      </w:r>
      <w:r>
        <w:rPr>
          <w:spacing w:val="1"/>
        </w:rPr>
        <w:t xml:space="preserve"> </w:t>
      </w:r>
      <w:r>
        <w:t xml:space="preserve">tokens) and produces a parse tree. A </w:t>
      </w:r>
      <w:proofErr w:type="spellStart"/>
      <w:r>
        <w:t>syntaxanalyzer</w:t>
      </w:r>
      <w:proofErr w:type="spellEnd"/>
      <w:r>
        <w:t xml:space="preserve"> is also called as a parser. The</w:t>
      </w:r>
      <w:r>
        <w:rPr>
          <w:spacing w:val="1"/>
        </w:rPr>
        <w:t xml:space="preserve"> </w:t>
      </w:r>
      <w:r>
        <w:t>parser</w:t>
      </w:r>
      <w:r>
        <w:rPr>
          <w:spacing w:val="8"/>
        </w:rPr>
        <w:t xml:space="preserve"> </w:t>
      </w:r>
      <w:r>
        <w:t>checks</w:t>
      </w:r>
      <w:r>
        <w:rPr>
          <w:spacing w:val="8"/>
        </w:rPr>
        <w:t xml:space="preserve"> </w:t>
      </w:r>
      <w:r>
        <w:t>if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expression</w:t>
      </w:r>
      <w:r>
        <w:rPr>
          <w:spacing w:val="6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by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tokens</w:t>
      </w:r>
      <w:r>
        <w:rPr>
          <w:spacing w:val="10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syntactically</w:t>
      </w:r>
      <w:r>
        <w:rPr>
          <w:spacing w:val="4"/>
        </w:rPr>
        <w:t xml:space="preserve"> </w:t>
      </w:r>
      <w:r>
        <w:t>correct.</w:t>
      </w:r>
    </w:p>
    <w:p w14:paraId="431E9CCF" w14:textId="77777777" w:rsidR="00CF00F2" w:rsidRDefault="00CF00F2">
      <w:pPr>
        <w:pStyle w:val="BodyText"/>
        <w:rPr>
          <w:sz w:val="24"/>
        </w:rPr>
      </w:pPr>
    </w:p>
    <w:p w14:paraId="08727A8F" w14:textId="77777777" w:rsidR="00CF00F2" w:rsidRDefault="00000000">
      <w:pPr>
        <w:pStyle w:val="Heading3"/>
        <w:numPr>
          <w:ilvl w:val="1"/>
          <w:numId w:val="4"/>
        </w:numPr>
        <w:tabs>
          <w:tab w:val="left" w:pos="1261"/>
        </w:tabs>
        <w:spacing w:before="171"/>
        <w:rPr>
          <w:sz w:val="26"/>
        </w:rPr>
      </w:pPr>
      <w:r>
        <w:t>SEMANTIC</w:t>
      </w:r>
      <w:r>
        <w:rPr>
          <w:spacing w:val="16"/>
        </w:rPr>
        <w:t xml:space="preserve"> </w:t>
      </w:r>
      <w:r>
        <w:t>ANALYSER</w:t>
      </w:r>
    </w:p>
    <w:p w14:paraId="2AD46CC2" w14:textId="77777777" w:rsidR="00CF00F2" w:rsidRDefault="00000000">
      <w:pPr>
        <w:pStyle w:val="BodyText"/>
        <w:spacing w:before="170" w:line="369" w:lineRule="auto"/>
        <w:ind w:left="1260" w:right="597"/>
        <w:jc w:val="both"/>
      </w:pPr>
      <w:r>
        <w:t xml:space="preserve">Semantic </w:t>
      </w:r>
      <w:proofErr w:type="spellStart"/>
      <w:r>
        <w:t>analyser</w:t>
      </w:r>
      <w:proofErr w:type="spellEnd"/>
      <w:r>
        <w:t xml:space="preserve"> takes the output of syntax </w:t>
      </w:r>
      <w:proofErr w:type="spellStart"/>
      <w:r>
        <w:t>analyser</w:t>
      </w:r>
      <w:proofErr w:type="spellEnd"/>
      <w:r>
        <w:t xml:space="preserve">. Semantic </w:t>
      </w:r>
      <w:proofErr w:type="spellStart"/>
      <w:r>
        <w:t>analyser</w:t>
      </w:r>
      <w:proofErr w:type="spellEnd"/>
      <w:r>
        <w:t xml:space="preserve"> checks a</w:t>
      </w:r>
      <w:r>
        <w:rPr>
          <w:spacing w:val="1"/>
        </w:rPr>
        <w:t xml:space="preserve"> </w:t>
      </w:r>
      <w:r>
        <w:t>source program for semantic consistency with the language definition. It also gathers</w:t>
      </w:r>
      <w:r>
        <w:rPr>
          <w:spacing w:val="1"/>
        </w:rPr>
        <w:t xml:space="preserve"> </w:t>
      </w:r>
      <w:r>
        <w:t>type</w:t>
      </w:r>
      <w:r>
        <w:rPr>
          <w:spacing w:val="3"/>
        </w:rPr>
        <w:t xml:space="preserve"> </w:t>
      </w:r>
      <w:r>
        <w:t>information</w:t>
      </w:r>
      <w:r>
        <w:rPr>
          <w:spacing w:val="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use</w:t>
      </w:r>
      <w:r>
        <w:rPr>
          <w:spacing w:val="3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intermediate-code</w:t>
      </w:r>
      <w:r>
        <w:rPr>
          <w:spacing w:val="3"/>
        </w:rPr>
        <w:t xml:space="preserve"> </w:t>
      </w:r>
      <w:r>
        <w:t>generation.</w:t>
      </w:r>
    </w:p>
    <w:p w14:paraId="325D19C8" w14:textId="77777777" w:rsidR="00CF00F2" w:rsidRDefault="00CF00F2">
      <w:pPr>
        <w:spacing w:line="369" w:lineRule="auto"/>
        <w:jc w:val="both"/>
        <w:sectPr w:rsidR="00CF00F2">
          <w:pgSz w:w="12240" w:h="15840"/>
          <w:pgMar w:top="460" w:right="1420" w:bottom="1140" w:left="1420" w:header="0" w:footer="948" w:gutter="0"/>
          <w:cols w:space="720"/>
        </w:sectPr>
      </w:pPr>
    </w:p>
    <w:p w14:paraId="38B2D630" w14:textId="77777777" w:rsidR="00CF00F2" w:rsidRDefault="00000000">
      <w:pPr>
        <w:pStyle w:val="BodyText"/>
        <w:rPr>
          <w:sz w:val="20"/>
        </w:rPr>
      </w:pPr>
      <w:r>
        <w:lastRenderedPageBreak/>
        <w:pict w14:anchorId="3D89CD97">
          <v:group id="_x0000_s2059" style="position:absolute;margin-left:48.45pt;margin-top:22.55pt;width:514.45pt;height:746.3pt;z-index:-251653120;mso-position-horizontal-relative:page;mso-position-vertical-relative:page" coordorigin="970,451" coordsize="10289,14926">
            <v:shape id="_x0000_s2060" type="#_x0000_t75" style="position:absolute;left:2618;top:8875;width:6694;height:4500">
              <v:imagedata r:id="rId14" o:title=""/>
            </v:shape>
            <v:shape id="_x0000_s2061" type="#_x0000_t75" style="position:absolute;left:969;top:451;width:10289;height:14926">
              <v:imagedata r:id="rId15" o:title=""/>
            </v:shape>
            <w10:wrap anchorx="page" anchory="page"/>
          </v:group>
        </w:pict>
      </w:r>
    </w:p>
    <w:p w14:paraId="3FCFC2AF" w14:textId="77777777" w:rsidR="00CF00F2" w:rsidRDefault="00CF00F2">
      <w:pPr>
        <w:pStyle w:val="BodyText"/>
        <w:rPr>
          <w:sz w:val="20"/>
        </w:rPr>
      </w:pPr>
    </w:p>
    <w:p w14:paraId="206C85D9" w14:textId="77777777" w:rsidR="00CF00F2" w:rsidRDefault="00CF00F2">
      <w:pPr>
        <w:pStyle w:val="BodyText"/>
        <w:rPr>
          <w:sz w:val="20"/>
        </w:rPr>
      </w:pPr>
    </w:p>
    <w:p w14:paraId="7E579A3D" w14:textId="77777777" w:rsidR="00CF00F2" w:rsidRDefault="00CF00F2">
      <w:pPr>
        <w:pStyle w:val="BodyText"/>
        <w:rPr>
          <w:sz w:val="20"/>
        </w:rPr>
      </w:pPr>
    </w:p>
    <w:p w14:paraId="01C51026" w14:textId="77777777" w:rsidR="00CF00F2" w:rsidRDefault="00CF00F2">
      <w:pPr>
        <w:pStyle w:val="BodyText"/>
        <w:rPr>
          <w:sz w:val="20"/>
        </w:rPr>
      </w:pPr>
    </w:p>
    <w:p w14:paraId="00092A32" w14:textId="77777777" w:rsidR="00CF00F2" w:rsidRDefault="00CF00F2">
      <w:pPr>
        <w:pStyle w:val="BodyText"/>
        <w:rPr>
          <w:sz w:val="20"/>
        </w:rPr>
      </w:pPr>
    </w:p>
    <w:p w14:paraId="7AA46FF8" w14:textId="77777777" w:rsidR="00CF00F2" w:rsidRDefault="00000000">
      <w:pPr>
        <w:pStyle w:val="Heading3"/>
        <w:numPr>
          <w:ilvl w:val="1"/>
          <w:numId w:val="4"/>
        </w:numPr>
        <w:tabs>
          <w:tab w:val="left" w:pos="1261"/>
        </w:tabs>
        <w:spacing w:before="214"/>
        <w:rPr>
          <w:color w:val="1F4D77"/>
          <w:sz w:val="26"/>
        </w:rPr>
      </w:pPr>
      <w:r>
        <w:t>INTERMEDIATE</w:t>
      </w:r>
      <w:r>
        <w:rPr>
          <w:spacing w:val="21"/>
        </w:rPr>
        <w:t xml:space="preserve"> </w:t>
      </w:r>
      <w:r>
        <w:t>CODE</w:t>
      </w:r>
      <w:r>
        <w:rPr>
          <w:spacing w:val="25"/>
        </w:rPr>
        <w:t xml:space="preserve"> </w:t>
      </w:r>
      <w:r>
        <w:t>GENERATION</w:t>
      </w:r>
    </w:p>
    <w:p w14:paraId="11686996" w14:textId="77777777" w:rsidR="00CF00F2" w:rsidRDefault="00000000">
      <w:pPr>
        <w:pStyle w:val="BodyText"/>
        <w:spacing w:before="43" w:line="283" w:lineRule="auto"/>
        <w:ind w:left="1260" w:right="546"/>
      </w:pPr>
      <w:r>
        <w:t>After</w:t>
      </w:r>
      <w:r>
        <w:rPr>
          <w:spacing w:val="10"/>
        </w:rPr>
        <w:t xml:space="preserve"> </w:t>
      </w:r>
      <w:r>
        <w:t>semantic</w:t>
      </w:r>
      <w:r>
        <w:rPr>
          <w:spacing w:val="17"/>
        </w:rPr>
        <w:t xml:space="preserve"> </w:t>
      </w:r>
      <w:r>
        <w:t>analysis,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compiler</w:t>
      </w:r>
      <w:r>
        <w:rPr>
          <w:spacing w:val="15"/>
        </w:rPr>
        <w:t xml:space="preserve"> </w:t>
      </w:r>
      <w:r>
        <w:t>generates</w:t>
      </w:r>
      <w:r>
        <w:rPr>
          <w:spacing w:val="16"/>
        </w:rPr>
        <w:t xml:space="preserve"> </w:t>
      </w:r>
      <w:r>
        <w:t>an</w:t>
      </w:r>
      <w:r>
        <w:rPr>
          <w:spacing w:val="15"/>
        </w:rPr>
        <w:t xml:space="preserve"> </w:t>
      </w:r>
      <w:r>
        <w:t>intermediate</w:t>
      </w:r>
      <w:r>
        <w:rPr>
          <w:spacing w:val="13"/>
        </w:rPr>
        <w:t xml:space="preserve"> </w:t>
      </w:r>
      <w:r>
        <w:t>code</w:t>
      </w:r>
      <w:r>
        <w:rPr>
          <w:spacing w:val="13"/>
        </w:rPr>
        <w:t xml:space="preserve"> </w:t>
      </w:r>
      <w:proofErr w:type="spellStart"/>
      <w:r>
        <w:t>ofthe</w:t>
      </w:r>
      <w:proofErr w:type="spellEnd"/>
      <w:r>
        <w:rPr>
          <w:spacing w:val="7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code</w:t>
      </w:r>
      <w:r>
        <w:rPr>
          <w:spacing w:val="9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target</w:t>
      </w:r>
      <w:r>
        <w:rPr>
          <w:spacing w:val="6"/>
        </w:rPr>
        <w:t xml:space="preserve"> </w:t>
      </w:r>
      <w:r>
        <w:t>machine.</w:t>
      </w:r>
      <w:r>
        <w:rPr>
          <w:spacing w:val="10"/>
        </w:rPr>
        <w:t xml:space="preserve"> </w:t>
      </w:r>
      <w:r>
        <w:t>It</w:t>
      </w:r>
      <w:r>
        <w:rPr>
          <w:spacing w:val="16"/>
        </w:rPr>
        <w:t xml:space="preserve"> </w:t>
      </w:r>
      <w:r>
        <w:t>represents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program</w:t>
      </w:r>
      <w:r>
        <w:rPr>
          <w:spacing w:val="10"/>
        </w:rPr>
        <w:t xml:space="preserve"> </w:t>
      </w:r>
      <w:r>
        <w:t>for</w:t>
      </w:r>
      <w:r>
        <w:rPr>
          <w:spacing w:val="6"/>
        </w:rPr>
        <w:t xml:space="preserve"> </w:t>
      </w:r>
      <w:proofErr w:type="spellStart"/>
      <w:r>
        <w:t>someabstract</w:t>
      </w:r>
      <w:proofErr w:type="spellEnd"/>
      <w:r>
        <w:rPr>
          <w:spacing w:val="12"/>
        </w:rPr>
        <w:t xml:space="preserve"> </w:t>
      </w:r>
      <w:r>
        <w:t>machine.</w:t>
      </w:r>
      <w:r>
        <w:rPr>
          <w:spacing w:val="10"/>
        </w:rPr>
        <w:t xml:space="preserve"> </w:t>
      </w:r>
      <w:r>
        <w:t>It</w:t>
      </w:r>
      <w:r>
        <w:rPr>
          <w:spacing w:val="15"/>
        </w:rPr>
        <w:t xml:space="preserve"> </w:t>
      </w:r>
      <w:r>
        <w:t>is</w:t>
      </w:r>
      <w:r>
        <w:rPr>
          <w:spacing w:val="-5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between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high-level</w:t>
      </w:r>
      <w:r>
        <w:rPr>
          <w:spacing w:val="7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machine</w:t>
      </w:r>
      <w:r>
        <w:rPr>
          <w:spacing w:val="5"/>
        </w:rPr>
        <w:t xml:space="preserve"> </w:t>
      </w:r>
      <w:r>
        <w:t>language.</w:t>
      </w:r>
    </w:p>
    <w:p w14:paraId="6DA768FF" w14:textId="77777777" w:rsidR="00CF00F2" w:rsidRDefault="00CF00F2">
      <w:pPr>
        <w:pStyle w:val="BodyText"/>
        <w:spacing w:before="1"/>
        <w:rPr>
          <w:sz w:val="30"/>
        </w:rPr>
      </w:pPr>
    </w:p>
    <w:p w14:paraId="4A73DFBE" w14:textId="77777777" w:rsidR="00CF00F2" w:rsidRDefault="00000000">
      <w:pPr>
        <w:pStyle w:val="Heading3"/>
        <w:numPr>
          <w:ilvl w:val="1"/>
          <w:numId w:val="4"/>
        </w:numPr>
        <w:tabs>
          <w:tab w:val="left" w:pos="1261"/>
        </w:tabs>
        <w:rPr>
          <w:sz w:val="26"/>
        </w:rPr>
      </w:pPr>
      <w:r>
        <w:t>CODE</w:t>
      </w:r>
      <w:r>
        <w:rPr>
          <w:spacing w:val="15"/>
        </w:rPr>
        <w:t xml:space="preserve"> </w:t>
      </w:r>
      <w:r>
        <w:t>OPTIMISER</w:t>
      </w:r>
    </w:p>
    <w:p w14:paraId="5A5B6572" w14:textId="77777777" w:rsidR="00CF00F2" w:rsidRDefault="00000000">
      <w:pPr>
        <w:pStyle w:val="BodyText"/>
        <w:spacing w:before="44" w:line="283" w:lineRule="auto"/>
        <w:ind w:left="1260" w:right="599"/>
        <w:jc w:val="both"/>
      </w:pPr>
      <w:r>
        <w:t>The code optimizer takes the code produced by the intermediate code generator. The</w:t>
      </w:r>
      <w:r>
        <w:rPr>
          <w:spacing w:val="1"/>
        </w:rPr>
        <w:t xml:space="preserve"> </w:t>
      </w:r>
      <w:r>
        <w:t>code optimizer</w:t>
      </w:r>
      <w:r>
        <w:rPr>
          <w:spacing w:val="1"/>
        </w:rPr>
        <w:t xml:space="preserve"> </w:t>
      </w:r>
      <w:r>
        <w:t>reduces</w:t>
      </w:r>
      <w:r>
        <w:rPr>
          <w:spacing w:val="1"/>
        </w:rPr>
        <w:t xml:space="preserve"> </w:t>
      </w:r>
      <w:r>
        <w:t>the code</w:t>
      </w:r>
      <w:r>
        <w:rPr>
          <w:spacing w:val="1"/>
        </w:rPr>
        <w:t xml:space="preserve"> </w:t>
      </w:r>
      <w:r>
        <w:t>(if the</w:t>
      </w:r>
      <w:r>
        <w:rPr>
          <w:spacing w:val="1"/>
        </w:rPr>
        <w:t xml:space="preserve"> </w:t>
      </w:r>
      <w:r>
        <w:t>code 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already</w:t>
      </w:r>
      <w:r>
        <w:rPr>
          <w:spacing w:val="1"/>
        </w:rPr>
        <w:t xml:space="preserve"> </w:t>
      </w:r>
      <w:r>
        <w:t>optimized)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 xml:space="preserve">changing the meaning of the code. The </w:t>
      </w:r>
      <w:proofErr w:type="spellStart"/>
      <w:r>
        <w:t>optimizationof</w:t>
      </w:r>
      <w:proofErr w:type="spellEnd"/>
      <w:r>
        <w:t xml:space="preserve"> code is in terms of time and</w:t>
      </w:r>
      <w:r>
        <w:rPr>
          <w:spacing w:val="1"/>
        </w:rPr>
        <w:t xml:space="preserve"> </w:t>
      </w:r>
      <w:r>
        <w:t>space.</w:t>
      </w:r>
    </w:p>
    <w:p w14:paraId="7F4FB60E" w14:textId="77777777" w:rsidR="00CF00F2" w:rsidRDefault="00CF00F2">
      <w:pPr>
        <w:pStyle w:val="BodyText"/>
        <w:spacing w:before="9"/>
        <w:rPr>
          <w:sz w:val="29"/>
        </w:rPr>
      </w:pPr>
    </w:p>
    <w:p w14:paraId="300829A7" w14:textId="77777777" w:rsidR="00CF00F2" w:rsidRDefault="00000000">
      <w:pPr>
        <w:pStyle w:val="Heading3"/>
        <w:numPr>
          <w:ilvl w:val="1"/>
          <w:numId w:val="4"/>
        </w:numPr>
        <w:tabs>
          <w:tab w:val="left" w:pos="1261"/>
        </w:tabs>
        <w:spacing w:line="298" w:lineRule="exact"/>
        <w:rPr>
          <w:sz w:val="26"/>
        </w:rPr>
      </w:pPr>
      <w:r>
        <w:t>CODE</w:t>
      </w:r>
      <w:r>
        <w:rPr>
          <w:spacing w:val="19"/>
        </w:rPr>
        <w:t xml:space="preserve"> </w:t>
      </w:r>
      <w:r>
        <w:t>GENERATION</w:t>
      </w:r>
    </w:p>
    <w:p w14:paraId="4432BB2B" w14:textId="77777777" w:rsidR="00CF00F2" w:rsidRDefault="00000000">
      <w:pPr>
        <w:pStyle w:val="BodyText"/>
        <w:spacing w:line="244" w:lineRule="auto"/>
        <w:ind w:left="452" w:right="469" w:firstLine="808"/>
        <w:jc w:val="both"/>
      </w:pPr>
      <w:r>
        <w:t>This produces the target language in a specific architecture. The target program is</w:t>
      </w:r>
      <w:r>
        <w:rPr>
          <w:spacing w:val="1"/>
        </w:rPr>
        <w:t xml:space="preserve"> </w:t>
      </w:r>
      <w:r>
        <w:t>normally is an object file containing the</w:t>
      </w:r>
      <w:r>
        <w:rPr>
          <w:spacing w:val="55"/>
        </w:rPr>
        <w:t xml:space="preserve"> </w:t>
      </w:r>
      <w:r>
        <w:t>machine codes.</w:t>
      </w:r>
      <w:r>
        <w:rPr>
          <w:spacing w:val="55"/>
        </w:rPr>
        <w:t xml:space="preserve"> </w:t>
      </w:r>
      <w:r>
        <w:t>Memory locations are selected for</w:t>
      </w:r>
      <w:r>
        <w:rPr>
          <w:spacing w:val="1"/>
        </w:rPr>
        <w:t xml:space="preserve"> </w:t>
      </w:r>
      <w:r>
        <w:t>each</w:t>
      </w:r>
      <w:r>
        <w:rPr>
          <w:spacing w:val="5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variables</w:t>
      </w:r>
      <w:r>
        <w:rPr>
          <w:spacing w:val="2"/>
        </w:rPr>
        <w:t xml:space="preserve"> </w:t>
      </w:r>
      <w:r>
        <w:t>used by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program.</w:t>
      </w:r>
    </w:p>
    <w:p w14:paraId="69432FBE" w14:textId="77777777" w:rsidR="00CF00F2" w:rsidRDefault="00CF00F2">
      <w:pPr>
        <w:pStyle w:val="BodyText"/>
        <w:rPr>
          <w:sz w:val="24"/>
        </w:rPr>
      </w:pPr>
    </w:p>
    <w:p w14:paraId="518B8508" w14:textId="77777777" w:rsidR="00CF00F2" w:rsidRDefault="00CF00F2">
      <w:pPr>
        <w:pStyle w:val="BodyText"/>
        <w:spacing w:before="9"/>
        <w:rPr>
          <w:sz w:val="24"/>
        </w:rPr>
      </w:pPr>
    </w:p>
    <w:p w14:paraId="707B6B28" w14:textId="77777777" w:rsidR="00CF00F2" w:rsidRDefault="00000000">
      <w:pPr>
        <w:pStyle w:val="Heading3"/>
        <w:spacing w:before="1"/>
      </w:pPr>
      <w:r>
        <w:t>SYMBOL</w:t>
      </w:r>
      <w:r>
        <w:rPr>
          <w:spacing w:val="18"/>
        </w:rPr>
        <w:t xml:space="preserve"> </w:t>
      </w:r>
      <w:r>
        <w:t>TABLE</w:t>
      </w:r>
    </w:p>
    <w:p w14:paraId="49CAC2E9" w14:textId="77777777" w:rsidR="00CF00F2" w:rsidRDefault="00000000">
      <w:pPr>
        <w:pStyle w:val="BodyText"/>
        <w:spacing w:before="51" w:line="283" w:lineRule="auto"/>
        <w:ind w:left="584" w:right="602"/>
        <w:jc w:val="both"/>
      </w:pPr>
      <w:r>
        <w:t>It is a data-structure maintained throughout all the phases of a compiler. All the identifiers’</w:t>
      </w:r>
      <w:r>
        <w:rPr>
          <w:spacing w:val="1"/>
        </w:rPr>
        <w:t xml:space="preserve"> </w:t>
      </w:r>
      <w:r>
        <w:t>names along with their types are stored here. The symbol table makes it easier for the</w:t>
      </w:r>
      <w:r>
        <w:rPr>
          <w:spacing w:val="1"/>
        </w:rPr>
        <w:t xml:space="preserve"> </w:t>
      </w:r>
      <w:r>
        <w:t>compiler to quickly search the identifier record and retrieve it. The symbol table is also used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scope management.</w:t>
      </w:r>
    </w:p>
    <w:p w14:paraId="02A43559" w14:textId="77777777" w:rsidR="00CF00F2" w:rsidRDefault="00CF00F2">
      <w:pPr>
        <w:pStyle w:val="BodyText"/>
        <w:rPr>
          <w:sz w:val="24"/>
        </w:rPr>
      </w:pPr>
    </w:p>
    <w:p w14:paraId="709F3C7E" w14:textId="77777777" w:rsidR="00CF00F2" w:rsidRDefault="00CF00F2">
      <w:pPr>
        <w:pStyle w:val="BodyText"/>
        <w:rPr>
          <w:sz w:val="24"/>
        </w:rPr>
      </w:pPr>
    </w:p>
    <w:p w14:paraId="27E0B194" w14:textId="77777777" w:rsidR="00CF00F2" w:rsidRDefault="00CF00F2">
      <w:pPr>
        <w:pStyle w:val="BodyText"/>
        <w:rPr>
          <w:sz w:val="24"/>
        </w:rPr>
      </w:pPr>
    </w:p>
    <w:p w14:paraId="72093249" w14:textId="77777777" w:rsidR="00CF00F2" w:rsidRDefault="00CF00F2">
      <w:pPr>
        <w:pStyle w:val="BodyText"/>
        <w:rPr>
          <w:sz w:val="24"/>
        </w:rPr>
      </w:pPr>
    </w:p>
    <w:p w14:paraId="65DB0B36" w14:textId="77777777" w:rsidR="00CF00F2" w:rsidRDefault="00CF00F2">
      <w:pPr>
        <w:pStyle w:val="BodyText"/>
        <w:rPr>
          <w:sz w:val="24"/>
        </w:rPr>
      </w:pPr>
    </w:p>
    <w:p w14:paraId="1F49F7A7" w14:textId="77777777" w:rsidR="00CF00F2" w:rsidRDefault="00CF00F2">
      <w:pPr>
        <w:pStyle w:val="BodyText"/>
        <w:rPr>
          <w:sz w:val="24"/>
        </w:rPr>
      </w:pPr>
    </w:p>
    <w:p w14:paraId="73AE7DC2" w14:textId="77777777" w:rsidR="00CF00F2" w:rsidRDefault="00CF00F2">
      <w:pPr>
        <w:pStyle w:val="BodyText"/>
        <w:rPr>
          <w:sz w:val="24"/>
        </w:rPr>
      </w:pPr>
    </w:p>
    <w:p w14:paraId="081B6F3F" w14:textId="77777777" w:rsidR="00CF00F2" w:rsidRDefault="00CF00F2">
      <w:pPr>
        <w:pStyle w:val="BodyText"/>
        <w:rPr>
          <w:sz w:val="24"/>
        </w:rPr>
      </w:pPr>
    </w:p>
    <w:p w14:paraId="1F87696E" w14:textId="77777777" w:rsidR="00CF00F2" w:rsidRDefault="00CF00F2">
      <w:pPr>
        <w:pStyle w:val="BodyText"/>
        <w:rPr>
          <w:sz w:val="24"/>
        </w:rPr>
      </w:pPr>
    </w:p>
    <w:p w14:paraId="28E45483" w14:textId="77777777" w:rsidR="00CF00F2" w:rsidRDefault="00CF00F2">
      <w:pPr>
        <w:pStyle w:val="BodyText"/>
        <w:rPr>
          <w:sz w:val="24"/>
        </w:rPr>
      </w:pPr>
    </w:p>
    <w:p w14:paraId="5A8AFE3B" w14:textId="77777777" w:rsidR="00CF00F2" w:rsidRDefault="00CF00F2">
      <w:pPr>
        <w:pStyle w:val="BodyText"/>
        <w:rPr>
          <w:sz w:val="24"/>
        </w:rPr>
      </w:pPr>
    </w:p>
    <w:p w14:paraId="2147F2B4" w14:textId="77777777" w:rsidR="00CF00F2" w:rsidRDefault="00CF00F2">
      <w:pPr>
        <w:pStyle w:val="BodyText"/>
        <w:rPr>
          <w:sz w:val="24"/>
        </w:rPr>
      </w:pPr>
    </w:p>
    <w:p w14:paraId="6036B1FD" w14:textId="77777777" w:rsidR="00CF00F2" w:rsidRDefault="00CF00F2">
      <w:pPr>
        <w:pStyle w:val="BodyText"/>
        <w:rPr>
          <w:sz w:val="24"/>
        </w:rPr>
      </w:pPr>
    </w:p>
    <w:p w14:paraId="2D572581" w14:textId="77777777" w:rsidR="00CF00F2" w:rsidRDefault="00CF00F2">
      <w:pPr>
        <w:pStyle w:val="BodyText"/>
        <w:rPr>
          <w:sz w:val="24"/>
        </w:rPr>
      </w:pPr>
    </w:p>
    <w:p w14:paraId="0346A39A" w14:textId="77777777" w:rsidR="00CF00F2" w:rsidRDefault="00CF00F2">
      <w:pPr>
        <w:pStyle w:val="BodyText"/>
        <w:rPr>
          <w:sz w:val="24"/>
        </w:rPr>
      </w:pPr>
    </w:p>
    <w:p w14:paraId="47FF0756" w14:textId="77777777" w:rsidR="00CF00F2" w:rsidRDefault="00CF00F2">
      <w:pPr>
        <w:pStyle w:val="BodyText"/>
        <w:rPr>
          <w:sz w:val="24"/>
        </w:rPr>
      </w:pPr>
    </w:p>
    <w:p w14:paraId="1DC95785" w14:textId="77777777" w:rsidR="00CF00F2" w:rsidRDefault="00CF00F2">
      <w:pPr>
        <w:pStyle w:val="BodyText"/>
        <w:rPr>
          <w:sz w:val="24"/>
        </w:rPr>
      </w:pPr>
    </w:p>
    <w:p w14:paraId="502F5BA9" w14:textId="77777777" w:rsidR="00CF00F2" w:rsidRDefault="00000000">
      <w:pPr>
        <w:pStyle w:val="BodyText"/>
        <w:spacing w:before="216"/>
        <w:ind w:left="1515" w:right="1528"/>
        <w:jc w:val="center"/>
      </w:pPr>
      <w:r>
        <w:t>Figure</w:t>
      </w:r>
      <w:r>
        <w:rPr>
          <w:spacing w:val="10"/>
        </w:rPr>
        <w:t xml:space="preserve"> </w:t>
      </w:r>
      <w:r>
        <w:t>1:</w:t>
      </w:r>
      <w:r>
        <w:rPr>
          <w:spacing w:val="16"/>
        </w:rPr>
        <w:t xml:space="preserve"> </w:t>
      </w:r>
      <w:r>
        <w:t>Phases</w:t>
      </w:r>
      <w:r>
        <w:rPr>
          <w:spacing w:val="9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Compiler</w:t>
      </w:r>
    </w:p>
    <w:p w14:paraId="43DC5423" w14:textId="77777777" w:rsidR="00CF00F2" w:rsidRDefault="00CF00F2">
      <w:pPr>
        <w:jc w:val="center"/>
        <w:sectPr w:rsidR="00CF00F2">
          <w:pgSz w:w="12240" w:h="15840"/>
          <w:pgMar w:top="460" w:right="1420" w:bottom="1140" w:left="1420" w:header="0" w:footer="948" w:gutter="0"/>
          <w:cols w:space="720"/>
        </w:sectPr>
      </w:pPr>
    </w:p>
    <w:p w14:paraId="76949236" w14:textId="77777777" w:rsidR="00CF00F2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58240" behindDoc="1" locked="0" layoutInCell="1" allowOverlap="1" wp14:anchorId="6AA0DD97" wp14:editId="3861CB7D">
            <wp:simplePos x="0" y="0"/>
            <wp:positionH relativeFrom="page">
              <wp:posOffset>615315</wp:posOffset>
            </wp:positionH>
            <wp:positionV relativeFrom="page">
              <wp:posOffset>286385</wp:posOffset>
            </wp:positionV>
            <wp:extent cx="6533515" cy="9478010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3388" cy="9477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BA171B" w14:textId="77777777" w:rsidR="00CF00F2" w:rsidRDefault="00CF00F2">
      <w:pPr>
        <w:pStyle w:val="BodyText"/>
        <w:rPr>
          <w:sz w:val="20"/>
        </w:rPr>
      </w:pPr>
    </w:p>
    <w:p w14:paraId="4A153974" w14:textId="77777777" w:rsidR="00CF00F2" w:rsidRDefault="00CF00F2">
      <w:pPr>
        <w:pStyle w:val="BodyText"/>
        <w:rPr>
          <w:sz w:val="20"/>
        </w:rPr>
      </w:pPr>
    </w:p>
    <w:p w14:paraId="2B49FE65" w14:textId="77777777" w:rsidR="00CF00F2" w:rsidRDefault="00000000">
      <w:pPr>
        <w:pStyle w:val="Heading1"/>
        <w:ind w:right="1531"/>
        <w:rPr>
          <w:rFonts w:ascii="Times New Roman"/>
        </w:rPr>
      </w:pPr>
      <w:r>
        <w:rPr>
          <w:rFonts w:ascii="Times New Roman"/>
        </w:rPr>
        <w:t>IMPLEMENTATION</w:t>
      </w:r>
    </w:p>
    <w:p w14:paraId="50B127B5" w14:textId="77777777" w:rsidR="00CF00F2" w:rsidRDefault="00000000">
      <w:pPr>
        <w:spacing w:before="174"/>
        <w:ind w:left="452"/>
        <w:rPr>
          <w:b/>
          <w:sz w:val="30"/>
        </w:rPr>
      </w:pPr>
      <w:r>
        <w:rPr>
          <w:b/>
          <w:sz w:val="30"/>
        </w:rPr>
        <w:t>Problem Statement:</w:t>
      </w:r>
    </w:p>
    <w:p w14:paraId="374D1B61" w14:textId="77777777" w:rsidR="00CF00F2" w:rsidRDefault="00000000">
      <w:pPr>
        <w:pStyle w:val="BodyText"/>
        <w:spacing w:before="178" w:line="369" w:lineRule="auto"/>
        <w:ind w:left="452" w:right="7601"/>
      </w:pPr>
      <w:r>
        <w:t>int</w:t>
      </w:r>
      <w:r>
        <w:rPr>
          <w:spacing w:val="4"/>
        </w:rPr>
        <w:t xml:space="preserve"> </w:t>
      </w:r>
      <w:proofErr w:type="gramStart"/>
      <w:r>
        <w:t>main(</w:t>
      </w:r>
      <w:proofErr w:type="gramEnd"/>
      <w:r>
        <w:t>)</w:t>
      </w:r>
      <w:r>
        <w:rPr>
          <w:spacing w:val="-52"/>
        </w:rPr>
        <w:t xml:space="preserve"> </w:t>
      </w:r>
      <w:r>
        <w:t>begin</w:t>
      </w:r>
    </w:p>
    <w:p w14:paraId="24201CCD" w14:textId="77777777" w:rsidR="00CF00F2" w:rsidRDefault="00000000">
      <w:pPr>
        <w:pStyle w:val="BodyText"/>
        <w:spacing w:line="369" w:lineRule="auto"/>
        <w:ind w:left="623" w:right="7601"/>
      </w:pPr>
      <w:r>
        <w:t>int</w:t>
      </w:r>
      <w:r>
        <w:rPr>
          <w:spacing w:val="5"/>
        </w:rPr>
        <w:t xml:space="preserve"> </w:t>
      </w:r>
      <w:r>
        <w:t>count=1;</w:t>
      </w:r>
      <w:r>
        <w:rPr>
          <w:spacing w:val="-52"/>
        </w:rPr>
        <w:t xml:space="preserve"> </w:t>
      </w:r>
      <w:r>
        <w:t>while(n&gt;1)</w:t>
      </w:r>
    </w:p>
    <w:p w14:paraId="7EFD9FAA" w14:textId="77777777" w:rsidR="00CF00F2" w:rsidRDefault="00000000">
      <w:pPr>
        <w:pStyle w:val="BodyText"/>
        <w:spacing w:line="369" w:lineRule="auto"/>
        <w:ind w:left="789" w:right="6657"/>
      </w:pPr>
      <w:r>
        <w:t>count=count+1;</w:t>
      </w:r>
      <w:r>
        <w:rPr>
          <w:spacing w:val="-52"/>
        </w:rPr>
        <w:t xml:space="preserve"> </w:t>
      </w:r>
      <w:r>
        <w:t>n=n/2;</w:t>
      </w:r>
    </w:p>
    <w:p w14:paraId="62E329A0" w14:textId="77777777" w:rsidR="00CF00F2" w:rsidRDefault="00000000">
      <w:pPr>
        <w:pStyle w:val="BodyText"/>
        <w:spacing w:line="369" w:lineRule="auto"/>
        <w:ind w:left="452" w:right="7601" w:firstLine="171"/>
      </w:pPr>
      <w:r>
        <w:t>end</w:t>
      </w:r>
      <w:r>
        <w:rPr>
          <w:spacing w:val="7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return</w:t>
      </w:r>
      <w:r>
        <w:rPr>
          <w:spacing w:val="8"/>
        </w:rPr>
        <w:t xml:space="preserve"> </w:t>
      </w:r>
      <w:r>
        <w:t>count</w:t>
      </w:r>
      <w:r>
        <w:rPr>
          <w:spacing w:val="1"/>
        </w:rPr>
        <w:t xml:space="preserve"> </w:t>
      </w:r>
      <w:r>
        <w:t>end</w:t>
      </w:r>
    </w:p>
    <w:p w14:paraId="3FC0DC7B" w14:textId="77777777" w:rsidR="00CF00F2" w:rsidRDefault="00CF00F2">
      <w:pPr>
        <w:pStyle w:val="BodyText"/>
        <w:rPr>
          <w:sz w:val="24"/>
        </w:rPr>
      </w:pPr>
    </w:p>
    <w:p w14:paraId="64D7301A" w14:textId="77777777" w:rsidR="00CF00F2" w:rsidRDefault="00CF00F2">
      <w:pPr>
        <w:pStyle w:val="BodyText"/>
        <w:rPr>
          <w:sz w:val="24"/>
        </w:rPr>
      </w:pPr>
    </w:p>
    <w:p w14:paraId="2E5D31FC" w14:textId="77777777" w:rsidR="00CF00F2" w:rsidRDefault="00CF00F2">
      <w:pPr>
        <w:pStyle w:val="BodyText"/>
        <w:spacing w:before="2"/>
        <w:rPr>
          <w:sz w:val="26"/>
        </w:rPr>
      </w:pPr>
    </w:p>
    <w:p w14:paraId="48535089" w14:textId="77777777" w:rsidR="00CF00F2" w:rsidRDefault="00000000">
      <w:pPr>
        <w:pStyle w:val="Heading2"/>
        <w:ind w:left="584"/>
      </w:pPr>
      <w:r>
        <w:t>PHASE</w:t>
      </w:r>
      <w:r>
        <w:rPr>
          <w:spacing w:val="1"/>
        </w:rPr>
        <w:t xml:space="preserve"> </w:t>
      </w:r>
      <w:r>
        <w:t>-I</w:t>
      </w:r>
    </w:p>
    <w:p w14:paraId="3F457641" w14:textId="77777777" w:rsidR="00CF00F2" w:rsidRDefault="00CF00F2">
      <w:pPr>
        <w:pStyle w:val="BodyText"/>
        <w:spacing w:before="6"/>
        <w:rPr>
          <w:b/>
          <w:sz w:val="20"/>
        </w:rPr>
      </w:pPr>
    </w:p>
    <w:p w14:paraId="66D67753" w14:textId="77777777" w:rsidR="00CF00F2" w:rsidRDefault="00000000">
      <w:pPr>
        <w:pStyle w:val="Heading3"/>
        <w:spacing w:before="95"/>
      </w:pPr>
      <w:r>
        <w:t>LEXICAL</w:t>
      </w:r>
      <w:r>
        <w:rPr>
          <w:spacing w:val="15"/>
        </w:rPr>
        <w:t xml:space="preserve"> </w:t>
      </w:r>
      <w:r>
        <w:t>ANALYSIS</w:t>
      </w:r>
    </w:p>
    <w:p w14:paraId="4CAC9194" w14:textId="77777777" w:rsidR="00CF00F2" w:rsidRDefault="00000000">
      <w:pPr>
        <w:pStyle w:val="BodyText"/>
        <w:spacing w:before="182" w:line="369" w:lineRule="auto"/>
        <w:ind w:left="584" w:right="594"/>
        <w:jc w:val="both"/>
        <w:rPr>
          <w:sz w:val="24"/>
        </w:rPr>
      </w:pPr>
      <w:r>
        <w:t>Lexical analysis is the first phase of a compiler. It takes the modified source code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pre-processors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written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form</w:t>
      </w:r>
      <w:r>
        <w:rPr>
          <w:spacing w:val="55"/>
        </w:rPr>
        <w:t xml:space="preserve"> </w:t>
      </w:r>
      <w:r>
        <w:t>of</w:t>
      </w:r>
      <w:r>
        <w:rPr>
          <w:spacing w:val="55"/>
        </w:rPr>
        <w:t xml:space="preserve"> </w:t>
      </w:r>
      <w:proofErr w:type="spellStart"/>
      <w:proofErr w:type="gramStart"/>
      <w:r>
        <w:t>sentences.The</w:t>
      </w:r>
      <w:proofErr w:type="spellEnd"/>
      <w:proofErr w:type="gramEnd"/>
      <w:r>
        <w:t xml:space="preserve"> lexical </w:t>
      </w:r>
      <w:proofErr w:type="spellStart"/>
      <w:r>
        <w:t>analyser</w:t>
      </w:r>
      <w:proofErr w:type="spellEnd"/>
      <w:r>
        <w:rPr>
          <w:spacing w:val="1"/>
        </w:rPr>
        <w:t xml:space="preserve"> </w:t>
      </w:r>
      <w:r>
        <w:t>breaks these syntaxes into</w:t>
      </w:r>
      <w:r>
        <w:rPr>
          <w:spacing w:val="1"/>
        </w:rPr>
        <w:t xml:space="preserve"> </w:t>
      </w:r>
      <w:r>
        <w:t>a series of tokens, by removing any whitespace</w:t>
      </w:r>
      <w:r>
        <w:rPr>
          <w:spacing w:val="55"/>
        </w:rPr>
        <w:t xml:space="preserve"> </w:t>
      </w:r>
      <w:r>
        <w:t>or comments in</w:t>
      </w:r>
      <w:r>
        <w:rPr>
          <w:spacing w:val="1"/>
        </w:rPr>
        <w:t xml:space="preserve"> </w:t>
      </w:r>
      <w:r>
        <w:t xml:space="preserve">the source code. If the lexical </w:t>
      </w:r>
      <w:proofErr w:type="spellStart"/>
      <w:r>
        <w:t>analyser</w:t>
      </w:r>
      <w:proofErr w:type="spellEnd"/>
      <w:r>
        <w:t xml:space="preserve"> finds a token invalid, it generates an error. The lexical</w:t>
      </w:r>
      <w:r>
        <w:rPr>
          <w:spacing w:val="-52"/>
        </w:rPr>
        <w:t xml:space="preserve"> </w:t>
      </w:r>
      <w:proofErr w:type="spellStart"/>
      <w:r>
        <w:t>analyser</w:t>
      </w:r>
      <w:proofErr w:type="spellEnd"/>
      <w:r>
        <w:t xml:space="preserve"> works closely with the syntax </w:t>
      </w:r>
      <w:proofErr w:type="spellStart"/>
      <w:r>
        <w:t>analyser</w:t>
      </w:r>
      <w:proofErr w:type="spellEnd"/>
      <w:r>
        <w:t>. It reads character streams from the source</w:t>
      </w:r>
      <w:r>
        <w:rPr>
          <w:spacing w:val="1"/>
        </w:rPr>
        <w:t xml:space="preserve"> </w:t>
      </w:r>
      <w:r>
        <w:t>code, checks</w:t>
      </w:r>
      <w:r>
        <w:rPr>
          <w:spacing w:val="1"/>
        </w:rPr>
        <w:t xml:space="preserve"> </w:t>
      </w:r>
      <w:r>
        <w:t xml:space="preserve">for legal tokens, and passes the data to the syntax </w:t>
      </w:r>
      <w:proofErr w:type="spellStart"/>
      <w:r>
        <w:t>analyser</w:t>
      </w:r>
      <w:proofErr w:type="spellEnd"/>
      <w:r>
        <w:t xml:space="preserve"> when it demands.</w:t>
      </w:r>
      <w:r>
        <w:rPr>
          <w:spacing w:val="1"/>
        </w:rPr>
        <w:t xml:space="preserve"> </w:t>
      </w:r>
      <w:r>
        <w:t>The main purpose of lexical analysis is to make life easier for the subsequent syntax analysis</w:t>
      </w:r>
      <w:r>
        <w:rPr>
          <w:spacing w:val="-52"/>
        </w:rPr>
        <w:t xml:space="preserve"> </w:t>
      </w:r>
      <w:r>
        <w:t>phase.</w:t>
      </w:r>
    </w:p>
    <w:p w14:paraId="1359C039" w14:textId="77777777" w:rsidR="00CF00F2" w:rsidRDefault="00000000">
      <w:pPr>
        <w:pStyle w:val="Heading3"/>
        <w:spacing w:before="145"/>
      </w:pPr>
      <w:r>
        <w:t>Token:</w:t>
      </w:r>
    </w:p>
    <w:p w14:paraId="752FFBEF" w14:textId="77777777" w:rsidR="00CF00F2" w:rsidRDefault="00000000">
      <w:pPr>
        <w:pStyle w:val="BodyText"/>
        <w:spacing w:before="138" w:line="369" w:lineRule="auto"/>
        <w:ind w:left="584" w:right="546"/>
      </w:pPr>
      <w:r>
        <w:t>Token</w:t>
      </w:r>
      <w:r>
        <w:rPr>
          <w:spacing w:val="27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sequence</w:t>
      </w:r>
      <w:r>
        <w:rPr>
          <w:spacing w:val="24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characters</w:t>
      </w:r>
      <w:r>
        <w:rPr>
          <w:spacing w:val="28"/>
        </w:rPr>
        <w:t xml:space="preserve"> </w:t>
      </w:r>
      <w:r>
        <w:t>that</w:t>
      </w:r>
      <w:r>
        <w:rPr>
          <w:spacing w:val="33"/>
        </w:rPr>
        <w:t xml:space="preserve"> </w:t>
      </w:r>
      <w:r>
        <w:t>can</w:t>
      </w:r>
      <w:r>
        <w:rPr>
          <w:spacing w:val="32"/>
        </w:rPr>
        <w:t xml:space="preserve"> </w:t>
      </w:r>
      <w:r>
        <w:t>be</w:t>
      </w:r>
      <w:r>
        <w:rPr>
          <w:spacing w:val="22"/>
        </w:rPr>
        <w:t xml:space="preserve"> </w:t>
      </w:r>
      <w:r>
        <w:t>treated</w:t>
      </w:r>
      <w:r>
        <w:rPr>
          <w:spacing w:val="30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single</w:t>
      </w:r>
      <w:r>
        <w:rPr>
          <w:spacing w:val="30"/>
        </w:rPr>
        <w:t xml:space="preserve"> </w:t>
      </w:r>
      <w:r>
        <w:t>logical</w:t>
      </w:r>
      <w:r>
        <w:rPr>
          <w:spacing w:val="29"/>
        </w:rPr>
        <w:t xml:space="preserve"> </w:t>
      </w:r>
      <w:proofErr w:type="spellStart"/>
      <w:proofErr w:type="gramStart"/>
      <w:r>
        <w:t>entity.Typical</w:t>
      </w:r>
      <w:proofErr w:type="spellEnd"/>
      <w:proofErr w:type="gramEnd"/>
      <w:r>
        <w:rPr>
          <w:spacing w:val="-52"/>
        </w:rPr>
        <w:t xml:space="preserve"> </w:t>
      </w:r>
      <w:r>
        <w:t>tokens</w:t>
      </w:r>
      <w:r>
        <w:rPr>
          <w:spacing w:val="1"/>
        </w:rPr>
        <w:t xml:space="preserve"> </w:t>
      </w:r>
      <w:r>
        <w:t>are:</w:t>
      </w:r>
    </w:p>
    <w:p w14:paraId="4CE0E6A0" w14:textId="77777777" w:rsidR="00CF00F2" w:rsidRDefault="00000000">
      <w:pPr>
        <w:pStyle w:val="ListParagraph"/>
        <w:numPr>
          <w:ilvl w:val="0"/>
          <w:numId w:val="5"/>
        </w:numPr>
        <w:tabs>
          <w:tab w:val="left" w:pos="870"/>
        </w:tabs>
        <w:spacing w:line="296" w:lineRule="exact"/>
      </w:pPr>
      <w:r>
        <w:t>Identifiers</w:t>
      </w:r>
    </w:p>
    <w:p w14:paraId="6AFC6A0E" w14:textId="77777777" w:rsidR="00CF00F2" w:rsidRDefault="00000000">
      <w:pPr>
        <w:pStyle w:val="ListParagraph"/>
        <w:numPr>
          <w:ilvl w:val="0"/>
          <w:numId w:val="5"/>
        </w:numPr>
        <w:tabs>
          <w:tab w:val="left" w:pos="870"/>
        </w:tabs>
        <w:spacing w:before="126"/>
      </w:pPr>
      <w:r>
        <w:t>keywords</w:t>
      </w:r>
    </w:p>
    <w:p w14:paraId="707D846F" w14:textId="77777777" w:rsidR="00CF00F2" w:rsidRDefault="00000000">
      <w:pPr>
        <w:pStyle w:val="ListParagraph"/>
        <w:numPr>
          <w:ilvl w:val="0"/>
          <w:numId w:val="5"/>
        </w:numPr>
        <w:tabs>
          <w:tab w:val="left" w:pos="870"/>
        </w:tabs>
        <w:spacing w:before="126"/>
      </w:pPr>
      <w:r>
        <w:t>operators</w:t>
      </w:r>
    </w:p>
    <w:p w14:paraId="1A4E7F27" w14:textId="77777777" w:rsidR="00CF00F2" w:rsidRDefault="00000000">
      <w:pPr>
        <w:pStyle w:val="ListParagraph"/>
        <w:numPr>
          <w:ilvl w:val="0"/>
          <w:numId w:val="5"/>
        </w:numPr>
        <w:tabs>
          <w:tab w:val="left" w:pos="870"/>
        </w:tabs>
        <w:spacing w:before="126"/>
      </w:pPr>
      <w:r>
        <w:t>special</w:t>
      </w:r>
      <w:r>
        <w:rPr>
          <w:spacing w:val="9"/>
        </w:rPr>
        <w:t xml:space="preserve"> </w:t>
      </w:r>
      <w:r>
        <w:t>symbols</w:t>
      </w:r>
    </w:p>
    <w:p w14:paraId="5070B324" w14:textId="77777777" w:rsidR="00CF00F2" w:rsidRDefault="00CF00F2">
      <w:pPr>
        <w:sectPr w:rsidR="00CF00F2">
          <w:footerReference w:type="default" r:id="rId16"/>
          <w:pgSz w:w="12240" w:h="15840"/>
          <w:pgMar w:top="460" w:right="1420" w:bottom="1140" w:left="1420" w:header="0" w:footer="948" w:gutter="0"/>
          <w:cols w:space="720"/>
        </w:sectPr>
      </w:pPr>
    </w:p>
    <w:p w14:paraId="0E9539DB" w14:textId="77777777" w:rsidR="00CF00F2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59264" behindDoc="1" locked="0" layoutInCell="1" allowOverlap="1" wp14:anchorId="1AC847E3" wp14:editId="107AA244">
            <wp:simplePos x="0" y="0"/>
            <wp:positionH relativeFrom="page">
              <wp:posOffset>615315</wp:posOffset>
            </wp:positionH>
            <wp:positionV relativeFrom="page">
              <wp:posOffset>286385</wp:posOffset>
            </wp:positionV>
            <wp:extent cx="6533515" cy="9478010"/>
            <wp:effectExtent l="0" t="0" r="0" b="0"/>
            <wp:wrapNone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3388" cy="9477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D94EDE" w14:textId="77777777" w:rsidR="00CF00F2" w:rsidRDefault="00CF00F2">
      <w:pPr>
        <w:pStyle w:val="BodyText"/>
        <w:rPr>
          <w:sz w:val="20"/>
        </w:rPr>
      </w:pPr>
    </w:p>
    <w:p w14:paraId="64B358FD" w14:textId="77777777" w:rsidR="00CF00F2" w:rsidRDefault="00CF00F2">
      <w:pPr>
        <w:pStyle w:val="BodyText"/>
        <w:spacing w:before="10"/>
        <w:rPr>
          <w:sz w:val="29"/>
        </w:rPr>
      </w:pPr>
    </w:p>
    <w:p w14:paraId="4F69C08B" w14:textId="77777777" w:rsidR="00CF00F2" w:rsidRDefault="00000000">
      <w:pPr>
        <w:pStyle w:val="ListParagraph"/>
        <w:numPr>
          <w:ilvl w:val="0"/>
          <w:numId w:val="5"/>
        </w:numPr>
        <w:tabs>
          <w:tab w:val="left" w:pos="870"/>
        </w:tabs>
        <w:spacing w:before="92"/>
      </w:pPr>
      <w:r>
        <w:t>constants</w:t>
      </w:r>
    </w:p>
    <w:p w14:paraId="270C7E26" w14:textId="77777777" w:rsidR="00CF00F2" w:rsidRDefault="00000000">
      <w:pPr>
        <w:pStyle w:val="Heading3"/>
        <w:spacing w:before="187"/>
      </w:pPr>
      <w:r>
        <w:t>Pattern:</w:t>
      </w:r>
    </w:p>
    <w:p w14:paraId="25502FA1" w14:textId="77777777" w:rsidR="00CF00F2" w:rsidRDefault="00000000">
      <w:pPr>
        <w:pStyle w:val="BodyText"/>
        <w:spacing w:before="134" w:line="369" w:lineRule="auto"/>
        <w:ind w:left="584" w:right="546"/>
      </w:pPr>
      <w:r>
        <w:t>A</w:t>
      </w:r>
      <w:r>
        <w:rPr>
          <w:spacing w:val="39"/>
        </w:rPr>
        <w:t xml:space="preserve"> </w:t>
      </w:r>
      <w:r>
        <w:t>set</w:t>
      </w:r>
      <w:r>
        <w:rPr>
          <w:spacing w:val="41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strings</w:t>
      </w:r>
      <w:r>
        <w:rPr>
          <w:spacing w:val="40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input</w:t>
      </w:r>
      <w:r>
        <w:rPr>
          <w:spacing w:val="41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which</w:t>
      </w:r>
      <w:r>
        <w:rPr>
          <w:spacing w:val="39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same</w:t>
      </w:r>
      <w:r>
        <w:rPr>
          <w:spacing w:val="41"/>
        </w:rPr>
        <w:t xml:space="preserve"> </w:t>
      </w:r>
      <w:r>
        <w:t>token</w:t>
      </w:r>
      <w:r>
        <w:rPr>
          <w:spacing w:val="38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produced</w:t>
      </w:r>
      <w:r>
        <w:rPr>
          <w:spacing w:val="40"/>
        </w:rPr>
        <w:t xml:space="preserve"> </w:t>
      </w:r>
      <w:r>
        <w:t>as</w:t>
      </w:r>
      <w:r>
        <w:rPr>
          <w:spacing w:val="39"/>
        </w:rPr>
        <w:t xml:space="preserve"> </w:t>
      </w:r>
      <w:proofErr w:type="spellStart"/>
      <w:proofErr w:type="gramStart"/>
      <w:r>
        <w:t>output.This</w:t>
      </w:r>
      <w:proofErr w:type="spellEnd"/>
      <w:proofErr w:type="gramEnd"/>
      <w:r>
        <w:rPr>
          <w:spacing w:val="6"/>
        </w:rPr>
        <w:t xml:space="preserve"> </w:t>
      </w:r>
      <w:r>
        <w:t>set</w:t>
      </w:r>
      <w:r>
        <w:rPr>
          <w:spacing w:val="3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strings</w:t>
      </w:r>
      <w:r>
        <w:rPr>
          <w:spacing w:val="3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described</w:t>
      </w:r>
      <w:r>
        <w:rPr>
          <w:spacing w:val="2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rule</w:t>
      </w:r>
      <w:r>
        <w:rPr>
          <w:spacing w:val="2"/>
        </w:rPr>
        <w:t xml:space="preserve"> </w:t>
      </w:r>
      <w:r>
        <w:t>called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pattern</w:t>
      </w:r>
      <w:r>
        <w:rPr>
          <w:spacing w:val="4"/>
        </w:rPr>
        <w:t xml:space="preserve"> </w:t>
      </w:r>
      <w:r>
        <w:t>associated</w:t>
      </w:r>
      <w:r>
        <w:rPr>
          <w:spacing w:val="4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token.</w:t>
      </w:r>
    </w:p>
    <w:p w14:paraId="103FF355" w14:textId="77777777" w:rsidR="00CF00F2" w:rsidRDefault="00CF00F2">
      <w:pPr>
        <w:pStyle w:val="BodyText"/>
        <w:rPr>
          <w:sz w:val="24"/>
        </w:rPr>
      </w:pPr>
    </w:p>
    <w:p w14:paraId="0066AE11" w14:textId="77777777" w:rsidR="00CF00F2" w:rsidRDefault="00000000">
      <w:pPr>
        <w:pStyle w:val="BodyText"/>
        <w:spacing w:before="175" w:line="364" w:lineRule="auto"/>
        <w:ind w:left="584" w:right="546"/>
      </w:pPr>
      <w:r>
        <w:rPr>
          <w:b/>
        </w:rPr>
        <w:t>Lexeme</w:t>
      </w:r>
      <w:r>
        <w:rPr>
          <w:rFonts w:ascii="Arial MT"/>
        </w:rPr>
        <w:t>:</w:t>
      </w:r>
      <w:r>
        <w:rPr>
          <w:rFonts w:ascii="Arial MT"/>
          <w:spacing w:val="41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lexeme</w:t>
      </w:r>
      <w:r>
        <w:rPr>
          <w:spacing w:val="36"/>
        </w:rPr>
        <w:t xml:space="preserve"> </w:t>
      </w:r>
      <w:r>
        <w:t>is</w:t>
      </w:r>
      <w:r>
        <w:rPr>
          <w:spacing w:val="42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sequence</w:t>
      </w:r>
      <w:r>
        <w:rPr>
          <w:spacing w:val="43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characters</w:t>
      </w:r>
      <w:r>
        <w:rPr>
          <w:spacing w:val="37"/>
        </w:rPr>
        <w:t xml:space="preserve"> </w:t>
      </w:r>
      <w:r>
        <w:t>in</w:t>
      </w:r>
      <w:r>
        <w:rPr>
          <w:spacing w:val="39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source</w:t>
      </w:r>
      <w:r>
        <w:rPr>
          <w:spacing w:val="39"/>
        </w:rPr>
        <w:t xml:space="preserve"> </w:t>
      </w:r>
      <w:r>
        <w:t>program</w:t>
      </w:r>
      <w:r>
        <w:rPr>
          <w:spacing w:val="43"/>
        </w:rPr>
        <w:t xml:space="preserve"> </w:t>
      </w:r>
      <w:r>
        <w:t>that</w:t>
      </w:r>
      <w:r>
        <w:rPr>
          <w:spacing w:val="35"/>
        </w:rPr>
        <w:t xml:space="preserve"> </w:t>
      </w:r>
      <w:proofErr w:type="spellStart"/>
      <w:r>
        <w:t>ismatched</w:t>
      </w:r>
      <w:proofErr w:type="spellEnd"/>
      <w:r>
        <w:rPr>
          <w:spacing w:val="10"/>
        </w:rPr>
        <w:t xml:space="preserve"> </w:t>
      </w:r>
      <w:r>
        <w:t>by</w:t>
      </w:r>
      <w:r>
        <w:rPr>
          <w:spacing w:val="-5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pattern</w:t>
      </w:r>
      <w:r>
        <w:rPr>
          <w:spacing w:val="3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token.</w:t>
      </w:r>
    </w:p>
    <w:p w14:paraId="7E307FC3" w14:textId="77777777" w:rsidR="00CF00F2" w:rsidRDefault="00CF00F2">
      <w:pPr>
        <w:pStyle w:val="BodyText"/>
      </w:pPr>
    </w:p>
    <w:p w14:paraId="25A267E2" w14:textId="77777777" w:rsidR="00CF00F2" w:rsidRDefault="00CF00F2">
      <w:pPr>
        <w:pStyle w:val="BodyText"/>
        <w:spacing w:before="10"/>
        <w:rPr>
          <w:sz w:val="20"/>
        </w:rPr>
      </w:pPr>
    </w:p>
    <w:p w14:paraId="62781DB2" w14:textId="77777777" w:rsidR="00CF00F2" w:rsidRDefault="00000000">
      <w:pPr>
        <w:pStyle w:val="Heading3"/>
      </w:pPr>
      <w:r>
        <w:t>SYNTAX</w:t>
      </w:r>
      <w:r>
        <w:rPr>
          <w:spacing w:val="12"/>
        </w:rPr>
        <w:t xml:space="preserve"> </w:t>
      </w:r>
      <w:r>
        <w:t>ANALYSIS</w:t>
      </w:r>
    </w:p>
    <w:p w14:paraId="35181247" w14:textId="77777777" w:rsidR="00CF00F2" w:rsidRDefault="00000000">
      <w:pPr>
        <w:pStyle w:val="BodyText"/>
        <w:spacing w:before="186" w:line="369" w:lineRule="auto"/>
        <w:ind w:left="584" w:right="595"/>
        <w:jc w:val="both"/>
      </w:pPr>
      <w:r>
        <w:t xml:space="preserve">In our compiler model, the parser obtains a string of tokens from the lexical </w:t>
      </w:r>
      <w:proofErr w:type="spellStart"/>
      <w:r>
        <w:t>analyser</w:t>
      </w:r>
      <w:proofErr w:type="spellEnd"/>
      <w:r>
        <w:t>, as</w:t>
      </w:r>
      <w:r>
        <w:rPr>
          <w:spacing w:val="1"/>
        </w:rPr>
        <w:t xml:space="preserve"> </w:t>
      </w:r>
      <w:r>
        <w:t>shown</w:t>
      </w:r>
      <w:r>
        <w:rPr>
          <w:spacing w:val="18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figure</w:t>
      </w:r>
      <w:r>
        <w:rPr>
          <w:spacing w:val="19"/>
        </w:rPr>
        <w:t xml:space="preserve"> </w:t>
      </w:r>
      <w:r>
        <w:t>below,</w:t>
      </w:r>
      <w:r>
        <w:rPr>
          <w:spacing w:val="19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verifies</w:t>
      </w:r>
      <w:r>
        <w:rPr>
          <w:spacing w:val="19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string</w:t>
      </w:r>
      <w:r>
        <w:rPr>
          <w:spacing w:val="15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token</w:t>
      </w:r>
      <w:r>
        <w:rPr>
          <w:spacing w:val="19"/>
        </w:rPr>
        <w:t xml:space="preserve"> </w:t>
      </w:r>
      <w:r>
        <w:t>names</w:t>
      </w:r>
      <w:r>
        <w:rPr>
          <w:spacing w:val="15"/>
        </w:rPr>
        <w:t xml:space="preserve"> </w:t>
      </w:r>
      <w:r>
        <w:t>can</w:t>
      </w:r>
      <w:r>
        <w:rPr>
          <w:spacing w:val="18"/>
        </w:rPr>
        <w:t xml:space="preserve"> </w:t>
      </w:r>
      <w:r>
        <w:t>be</w:t>
      </w:r>
      <w:r>
        <w:rPr>
          <w:spacing w:val="20"/>
        </w:rPr>
        <w:t xml:space="preserve"> </w:t>
      </w:r>
      <w:r>
        <w:t>generated</w:t>
      </w:r>
      <w:r>
        <w:rPr>
          <w:spacing w:val="15"/>
        </w:rPr>
        <w:t xml:space="preserve"> </w:t>
      </w:r>
      <w:r>
        <w:t>by</w:t>
      </w:r>
      <w:r>
        <w:rPr>
          <w:spacing w:val="-52"/>
        </w:rPr>
        <w:t xml:space="preserve"> </w:t>
      </w:r>
      <w:r>
        <w:t>the grammar for the source language. We expect the parser to report any syntax errors in an</w:t>
      </w:r>
      <w:r>
        <w:rPr>
          <w:spacing w:val="1"/>
        </w:rPr>
        <w:t xml:space="preserve"> </w:t>
      </w:r>
      <w:r>
        <w:t>intelligible fashion and to recover from commonly</w:t>
      </w:r>
      <w:r>
        <w:rPr>
          <w:spacing w:val="55"/>
        </w:rPr>
        <w:t xml:space="preserve"> </w:t>
      </w:r>
      <w:r>
        <w:t>occurring errors to continue processing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remainder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program.</w:t>
      </w:r>
      <w:r>
        <w:rPr>
          <w:spacing w:val="1"/>
        </w:rPr>
        <w:t xml:space="preserve"> </w:t>
      </w:r>
      <w:r>
        <w:t>Conceptually,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well-formed</w:t>
      </w:r>
      <w:r>
        <w:rPr>
          <w:spacing w:val="1"/>
        </w:rPr>
        <w:t xml:space="preserve"> </w:t>
      </w:r>
      <w:r>
        <w:t>programs,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parser</w:t>
      </w:r>
      <w:r>
        <w:rPr>
          <w:spacing w:val="1"/>
        </w:rPr>
        <w:t xml:space="preserve"> </w:t>
      </w:r>
      <w:r>
        <w:t>constructs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parse</w:t>
      </w:r>
      <w:r>
        <w:rPr>
          <w:spacing w:val="4"/>
        </w:rPr>
        <w:t xml:space="preserve"> </w:t>
      </w:r>
      <w:r>
        <w:t>tree</w:t>
      </w:r>
      <w:r>
        <w:rPr>
          <w:spacing w:val="7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passes</w:t>
      </w:r>
      <w:r>
        <w:rPr>
          <w:spacing w:val="5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rest</w:t>
      </w:r>
      <w:r>
        <w:rPr>
          <w:spacing w:val="3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compiler</w:t>
      </w:r>
      <w:r>
        <w:rPr>
          <w:spacing w:val="4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further</w:t>
      </w:r>
      <w:r>
        <w:rPr>
          <w:spacing w:val="4"/>
        </w:rPr>
        <w:t xml:space="preserve"> </w:t>
      </w:r>
      <w:r>
        <w:t>processing</w:t>
      </w:r>
    </w:p>
    <w:p w14:paraId="7781F4BF" w14:textId="77777777" w:rsidR="00CF00F2" w:rsidRDefault="00CF00F2">
      <w:pPr>
        <w:pStyle w:val="BodyText"/>
        <w:rPr>
          <w:sz w:val="24"/>
        </w:rPr>
      </w:pPr>
    </w:p>
    <w:p w14:paraId="4F97441D" w14:textId="77777777" w:rsidR="00CF00F2" w:rsidRDefault="00000000">
      <w:pPr>
        <w:pStyle w:val="Heading3"/>
        <w:spacing w:before="206"/>
      </w:pPr>
      <w:r>
        <w:t>Parser:</w:t>
      </w:r>
    </w:p>
    <w:p w14:paraId="791CE8C5" w14:textId="77777777" w:rsidR="00CF00F2" w:rsidRDefault="00000000">
      <w:pPr>
        <w:pStyle w:val="BodyText"/>
        <w:spacing w:before="187" w:line="369" w:lineRule="auto"/>
        <w:ind w:left="584" w:right="594"/>
        <w:jc w:val="both"/>
        <w:rPr>
          <w:rFonts w:ascii="Arial MT"/>
        </w:rPr>
      </w:pPr>
      <w:r>
        <w:t>Parser is that phase of compiler which takes token string as input and with the help of</w:t>
      </w:r>
      <w:r>
        <w:rPr>
          <w:spacing w:val="1"/>
        </w:rPr>
        <w:t xml:space="preserve"> </w:t>
      </w:r>
      <w:r>
        <w:t xml:space="preserve">existing grammar, converts it into the corresponding parse tree. Parser </w:t>
      </w:r>
      <w:proofErr w:type="spellStart"/>
      <w:r>
        <w:t>isalso</w:t>
      </w:r>
      <w:proofErr w:type="spellEnd"/>
      <w:r>
        <w:t xml:space="preserve"> known as</w:t>
      </w:r>
      <w:r>
        <w:rPr>
          <w:spacing w:val="1"/>
        </w:rPr>
        <w:t xml:space="preserve"> </w:t>
      </w:r>
      <w:r>
        <w:t xml:space="preserve">Syntax Analyzer. The parser obtains a string of tokens from the lexical </w:t>
      </w:r>
      <w:proofErr w:type="spellStart"/>
      <w:r>
        <w:t>analyser</w:t>
      </w:r>
      <w:proofErr w:type="spellEnd"/>
      <w:r>
        <w:t xml:space="preserve"> and verifies</w:t>
      </w:r>
      <w:r>
        <w:rPr>
          <w:spacing w:val="1"/>
        </w:rPr>
        <w:t xml:space="preserve"> </w:t>
      </w:r>
      <w:r>
        <w:t>that the string can be the grammar for the source language. It detects and reports any syntax</w:t>
      </w:r>
      <w:r>
        <w:rPr>
          <w:spacing w:val="1"/>
        </w:rPr>
        <w:t xml:space="preserve"> </w:t>
      </w:r>
      <w:r>
        <w:t>errors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produces</w:t>
      </w:r>
      <w:r>
        <w:rPr>
          <w:spacing w:val="7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parse</w:t>
      </w:r>
      <w:r>
        <w:rPr>
          <w:spacing w:val="4"/>
        </w:rPr>
        <w:t xml:space="preserve"> </w:t>
      </w:r>
      <w:r>
        <w:t>tree</w:t>
      </w:r>
      <w:r>
        <w:rPr>
          <w:spacing w:val="6"/>
        </w:rPr>
        <w:t xml:space="preserve"> </w:t>
      </w:r>
      <w:proofErr w:type="spellStart"/>
      <w:r>
        <w:t>fromwhich</w:t>
      </w:r>
      <w:proofErr w:type="spellEnd"/>
      <w:r>
        <w:rPr>
          <w:spacing w:val="4"/>
        </w:rPr>
        <w:t xml:space="preserve"> </w:t>
      </w:r>
      <w:r>
        <w:t>intermediate</w:t>
      </w:r>
      <w:r>
        <w:rPr>
          <w:spacing w:val="6"/>
        </w:rPr>
        <w:t xml:space="preserve"> </w:t>
      </w:r>
      <w:r>
        <w:t>code</w:t>
      </w:r>
      <w:r>
        <w:rPr>
          <w:spacing w:val="6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generated</w:t>
      </w:r>
      <w:r>
        <w:rPr>
          <w:rFonts w:ascii="Arial MT"/>
        </w:rPr>
        <w:t>.</w:t>
      </w:r>
    </w:p>
    <w:p w14:paraId="651ABE68" w14:textId="77777777" w:rsidR="00CF00F2" w:rsidRDefault="00CF00F2">
      <w:pPr>
        <w:spacing w:line="369" w:lineRule="auto"/>
        <w:jc w:val="both"/>
        <w:rPr>
          <w:rFonts w:ascii="Arial MT"/>
        </w:rPr>
        <w:sectPr w:rsidR="00CF00F2">
          <w:footerReference w:type="default" r:id="rId17"/>
          <w:pgSz w:w="12240" w:h="15840"/>
          <w:pgMar w:top="460" w:right="1420" w:bottom="1140" w:left="1420" w:header="0" w:footer="945" w:gutter="0"/>
          <w:pgNumType w:start="11"/>
          <w:cols w:space="720"/>
        </w:sectPr>
      </w:pPr>
    </w:p>
    <w:p w14:paraId="4E078AE6" w14:textId="77777777" w:rsidR="00CF00F2" w:rsidRDefault="00CF00F2">
      <w:pPr>
        <w:pStyle w:val="BodyText"/>
        <w:rPr>
          <w:rFonts w:ascii="Arial MT"/>
          <w:sz w:val="20"/>
        </w:rPr>
      </w:pPr>
    </w:p>
    <w:p w14:paraId="126881B5" w14:textId="77777777" w:rsidR="00CF00F2" w:rsidRDefault="00CF00F2">
      <w:pPr>
        <w:pStyle w:val="BodyText"/>
        <w:rPr>
          <w:rFonts w:ascii="Arial MT"/>
          <w:sz w:val="20"/>
        </w:rPr>
      </w:pPr>
    </w:p>
    <w:p w14:paraId="4E44C2A9" w14:textId="77777777" w:rsidR="00CF00F2" w:rsidRDefault="00CF00F2">
      <w:pPr>
        <w:pStyle w:val="BodyText"/>
        <w:rPr>
          <w:rFonts w:ascii="Arial MT"/>
          <w:sz w:val="20"/>
        </w:rPr>
      </w:pPr>
    </w:p>
    <w:p w14:paraId="3EECB94B" w14:textId="77777777" w:rsidR="00CF00F2" w:rsidRDefault="00000000">
      <w:pPr>
        <w:pStyle w:val="Heading1"/>
        <w:ind w:left="2231" w:right="2245"/>
        <w:rPr>
          <w:rFonts w:ascii="Times New Roman"/>
        </w:rPr>
      </w:pPr>
      <w:r>
        <w:rPr>
          <w:rFonts w:ascii="Times New Roman"/>
        </w:rPr>
        <w:t>SCREENSHOTS:</w:t>
      </w:r>
    </w:p>
    <w:p w14:paraId="1A8D3B4E" w14:textId="77777777" w:rsidR="00CF00F2" w:rsidRDefault="00CF00F2">
      <w:pPr>
        <w:pStyle w:val="BodyText"/>
        <w:rPr>
          <w:b/>
          <w:sz w:val="32"/>
        </w:rPr>
      </w:pPr>
    </w:p>
    <w:p w14:paraId="3728D6A2" w14:textId="77777777" w:rsidR="00CF00F2" w:rsidRDefault="00CF00F2">
      <w:pPr>
        <w:pStyle w:val="BodyText"/>
        <w:rPr>
          <w:b/>
          <w:sz w:val="32"/>
        </w:rPr>
      </w:pPr>
    </w:p>
    <w:p w14:paraId="34BEE0A4" w14:textId="77777777" w:rsidR="00CF00F2" w:rsidRDefault="00CF00F2">
      <w:pPr>
        <w:pStyle w:val="BodyText"/>
        <w:rPr>
          <w:b/>
          <w:sz w:val="32"/>
        </w:rPr>
      </w:pPr>
    </w:p>
    <w:p w14:paraId="19BCBA9D" w14:textId="77777777" w:rsidR="00CF00F2" w:rsidRDefault="00CF00F2">
      <w:pPr>
        <w:pStyle w:val="BodyText"/>
        <w:rPr>
          <w:b/>
          <w:sz w:val="32"/>
        </w:rPr>
      </w:pPr>
    </w:p>
    <w:p w14:paraId="407CEB28" w14:textId="3E0D3128" w:rsidR="00CF00F2" w:rsidRDefault="005E6611">
      <w:pPr>
        <w:pStyle w:val="BodyText"/>
        <w:rPr>
          <w:b/>
          <w:sz w:val="32"/>
        </w:rPr>
      </w:pPr>
      <w:r w:rsidRPr="005E6611">
        <w:rPr>
          <w:b/>
          <w:sz w:val="32"/>
        </w:rPr>
        <w:drawing>
          <wp:inline distT="0" distB="0" distL="0" distR="0" wp14:anchorId="1B239B2F" wp14:editId="2C0FE650">
            <wp:extent cx="5969000" cy="2689860"/>
            <wp:effectExtent l="0" t="0" r="0" b="0"/>
            <wp:docPr id="1111884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840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3EF1" w14:textId="77777777" w:rsidR="00CF00F2" w:rsidRDefault="00CF00F2">
      <w:pPr>
        <w:pStyle w:val="BodyText"/>
        <w:rPr>
          <w:b/>
          <w:sz w:val="32"/>
        </w:rPr>
      </w:pPr>
    </w:p>
    <w:p w14:paraId="6EB95C1E" w14:textId="77777777" w:rsidR="00CF00F2" w:rsidRDefault="00CF00F2">
      <w:pPr>
        <w:pStyle w:val="BodyText"/>
        <w:rPr>
          <w:b/>
          <w:sz w:val="32"/>
        </w:rPr>
      </w:pPr>
    </w:p>
    <w:p w14:paraId="580FF06B" w14:textId="77777777" w:rsidR="00CF00F2" w:rsidRDefault="00CF00F2">
      <w:pPr>
        <w:pStyle w:val="BodyText"/>
        <w:rPr>
          <w:b/>
          <w:sz w:val="32"/>
        </w:rPr>
      </w:pPr>
    </w:p>
    <w:p w14:paraId="318B6B64" w14:textId="1A4433F5" w:rsidR="0007084A" w:rsidRPr="0007084A" w:rsidRDefault="005E6611" w:rsidP="0007084A">
      <w:pPr>
        <w:pStyle w:val="BodyText"/>
        <w:rPr>
          <w:b/>
          <w:sz w:val="32"/>
        </w:rPr>
      </w:pPr>
      <w:r w:rsidRPr="005E6611">
        <w:drawing>
          <wp:inline distT="0" distB="0" distL="0" distR="0" wp14:anchorId="323DB0FF" wp14:editId="09F91FDB">
            <wp:extent cx="5969000" cy="2907665"/>
            <wp:effectExtent l="0" t="0" r="0" b="6985"/>
            <wp:docPr id="1420729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299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6611">
        <w:lastRenderedPageBreak/>
        <w:drawing>
          <wp:inline distT="0" distB="0" distL="0" distR="0" wp14:anchorId="111A17C1" wp14:editId="77BE71BA">
            <wp:extent cx="5969000" cy="1801495"/>
            <wp:effectExtent l="0" t="0" r="0" b="8255"/>
            <wp:docPr id="1820006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060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6611">
        <w:drawing>
          <wp:inline distT="0" distB="0" distL="0" distR="0" wp14:anchorId="6377D454" wp14:editId="77C71247">
            <wp:extent cx="5969000" cy="2971800"/>
            <wp:effectExtent l="0" t="0" r="0" b="0"/>
            <wp:docPr id="1255796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7965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84A" w:rsidRPr="0007084A">
        <w:drawing>
          <wp:inline distT="0" distB="0" distL="0" distR="0" wp14:anchorId="61A6D232" wp14:editId="177F2748">
            <wp:extent cx="5969000" cy="4170680"/>
            <wp:effectExtent l="0" t="0" r="0" b="1270"/>
            <wp:docPr id="814112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1125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84A" w:rsidRPr="0007084A">
        <w:lastRenderedPageBreak/>
        <w:drawing>
          <wp:inline distT="0" distB="0" distL="0" distR="0" wp14:anchorId="4693232C" wp14:editId="1A4BFA6F">
            <wp:extent cx="5969000" cy="3166110"/>
            <wp:effectExtent l="0" t="0" r="0" b="0"/>
            <wp:docPr id="1967801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8012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84A" w:rsidRPr="0007084A">
        <w:drawing>
          <wp:inline distT="0" distB="0" distL="0" distR="0" wp14:anchorId="33C551B8" wp14:editId="1800BDB7">
            <wp:extent cx="5969000" cy="2150745"/>
            <wp:effectExtent l="0" t="0" r="0" b="1905"/>
            <wp:docPr id="854448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4483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84A" w:rsidRPr="0007084A">
        <w:drawing>
          <wp:inline distT="0" distB="0" distL="0" distR="0" wp14:anchorId="4EC7A61C" wp14:editId="156AB13E">
            <wp:extent cx="5969000" cy="3634740"/>
            <wp:effectExtent l="0" t="0" r="0" b="3810"/>
            <wp:docPr id="1239057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578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84A" w:rsidRPr="0007084A">
        <w:lastRenderedPageBreak/>
        <w:drawing>
          <wp:inline distT="0" distB="0" distL="0" distR="0" wp14:anchorId="461BF06C" wp14:editId="555F9FF5">
            <wp:extent cx="5969000" cy="1673225"/>
            <wp:effectExtent l="0" t="0" r="0" b="3175"/>
            <wp:docPr id="1498298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2986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84A" w:rsidRPr="0007084A">
        <w:drawing>
          <wp:inline distT="0" distB="0" distL="0" distR="0" wp14:anchorId="0095DF90" wp14:editId="0EA81FB5">
            <wp:extent cx="5969000" cy="3806190"/>
            <wp:effectExtent l="0" t="0" r="0" b="3810"/>
            <wp:docPr id="2084694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942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84A" w:rsidRPr="0007084A">
        <w:drawing>
          <wp:inline distT="0" distB="0" distL="0" distR="0" wp14:anchorId="1EDB3DBA" wp14:editId="3FB78D8D">
            <wp:extent cx="5969000" cy="2837180"/>
            <wp:effectExtent l="0" t="0" r="0" b="1270"/>
            <wp:docPr id="1394505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055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84A" w:rsidRPr="0007084A">
        <w:lastRenderedPageBreak/>
        <w:drawing>
          <wp:inline distT="0" distB="0" distL="0" distR="0" wp14:anchorId="4824242D" wp14:editId="32149629">
            <wp:extent cx="5969000" cy="2691130"/>
            <wp:effectExtent l="0" t="0" r="0" b="0"/>
            <wp:docPr id="2096472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47252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84A" w:rsidRPr="0007084A">
        <w:drawing>
          <wp:inline distT="0" distB="0" distL="0" distR="0" wp14:anchorId="6E7CF738" wp14:editId="419C438F">
            <wp:extent cx="5969000" cy="3881755"/>
            <wp:effectExtent l="0" t="0" r="0" b="4445"/>
            <wp:docPr id="1766519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5193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3677C" w14:textId="77777777" w:rsidR="0007084A" w:rsidRDefault="0007084A" w:rsidP="0007084A">
      <w:r w:rsidRPr="0007084A">
        <w:drawing>
          <wp:inline distT="0" distB="0" distL="0" distR="0" wp14:anchorId="39E1D9DB" wp14:editId="43B21C8F">
            <wp:extent cx="5969000" cy="2353945"/>
            <wp:effectExtent l="0" t="0" r="0" b="8255"/>
            <wp:docPr id="668189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8998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084A">
        <w:lastRenderedPageBreak/>
        <w:drawing>
          <wp:inline distT="0" distB="0" distL="0" distR="0" wp14:anchorId="1CA86247" wp14:editId="75105D85">
            <wp:extent cx="5969000" cy="4292600"/>
            <wp:effectExtent l="0" t="0" r="0" b="0"/>
            <wp:docPr id="1178036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3678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084A">
        <w:drawing>
          <wp:inline distT="0" distB="0" distL="0" distR="0" wp14:anchorId="79AF31C1" wp14:editId="02328C01">
            <wp:extent cx="5969000" cy="2650490"/>
            <wp:effectExtent l="0" t="0" r="0" b="0"/>
            <wp:docPr id="859627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6273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084A">
        <w:lastRenderedPageBreak/>
        <w:drawing>
          <wp:inline distT="0" distB="0" distL="0" distR="0" wp14:anchorId="13F52D07" wp14:editId="0F400607">
            <wp:extent cx="5969000" cy="3770630"/>
            <wp:effectExtent l="0" t="0" r="0" b="1270"/>
            <wp:docPr id="1848720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72026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084A">
        <w:drawing>
          <wp:inline distT="0" distB="0" distL="0" distR="0" wp14:anchorId="7D43E3D4" wp14:editId="24EA3B7B">
            <wp:extent cx="5969000" cy="3955415"/>
            <wp:effectExtent l="0" t="0" r="0" b="6985"/>
            <wp:docPr id="940110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1015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084A">
        <w:lastRenderedPageBreak/>
        <w:drawing>
          <wp:inline distT="0" distB="0" distL="0" distR="0" wp14:anchorId="375E254B" wp14:editId="77A7D4CD">
            <wp:extent cx="5969000" cy="2205355"/>
            <wp:effectExtent l="0" t="0" r="0" b="4445"/>
            <wp:docPr id="1126724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2492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084A">
        <w:drawing>
          <wp:inline distT="0" distB="0" distL="0" distR="0" wp14:anchorId="1BF950A4" wp14:editId="66340763">
            <wp:extent cx="5969000" cy="2497455"/>
            <wp:effectExtent l="0" t="0" r="0" b="0"/>
            <wp:docPr id="1054785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78524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084A">
        <w:drawing>
          <wp:inline distT="0" distB="0" distL="0" distR="0" wp14:anchorId="5DAD0096" wp14:editId="2D1CA284">
            <wp:extent cx="5969000" cy="1262380"/>
            <wp:effectExtent l="0" t="0" r="0" b="0"/>
            <wp:docPr id="54915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1579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15C2" w14:textId="77777777" w:rsidR="0007084A" w:rsidRDefault="0007084A" w:rsidP="0007084A"/>
    <w:p w14:paraId="2ADEEFE9" w14:textId="77777777" w:rsidR="0007084A" w:rsidRDefault="0007084A" w:rsidP="0007084A"/>
    <w:p w14:paraId="2022E359" w14:textId="77777777" w:rsidR="0007084A" w:rsidRDefault="0007084A" w:rsidP="0007084A"/>
    <w:p w14:paraId="2A799C4E" w14:textId="77777777" w:rsidR="0007084A" w:rsidRDefault="0007084A" w:rsidP="0007084A"/>
    <w:p w14:paraId="1A414F21" w14:textId="77777777" w:rsidR="0007084A" w:rsidRDefault="0007084A" w:rsidP="0007084A"/>
    <w:p w14:paraId="576E3E92" w14:textId="77777777" w:rsidR="0007084A" w:rsidRDefault="0007084A">
      <w:pPr>
        <w:widowControl/>
        <w:autoSpaceDE/>
        <w:autoSpaceDN/>
      </w:pPr>
      <w:r>
        <w:br w:type="page"/>
      </w:r>
    </w:p>
    <w:p w14:paraId="3524124A" w14:textId="56856B32" w:rsidR="00CF00F2" w:rsidRPr="0007084A" w:rsidRDefault="00000000" w:rsidP="0007084A">
      <w:pPr>
        <w:rPr>
          <w:rFonts w:ascii="Arial" w:hAnsi="Arial" w:cs="Arial"/>
          <w:b/>
          <w:bCs/>
          <w:sz w:val="36"/>
          <w:szCs w:val="36"/>
        </w:rPr>
      </w:pPr>
      <w:r w:rsidRPr="0007084A">
        <w:rPr>
          <w:rFonts w:ascii="Arial" w:hAnsi="Arial" w:cs="Arial"/>
          <w:b/>
          <w:bCs/>
          <w:sz w:val="36"/>
          <w:szCs w:val="36"/>
        </w:rPr>
        <w:lastRenderedPageBreak/>
        <w:t>RESULTS</w:t>
      </w:r>
      <w:r w:rsidRPr="0007084A">
        <w:rPr>
          <w:rFonts w:ascii="Arial" w:hAnsi="Arial" w:cs="Arial"/>
          <w:b/>
          <w:bCs/>
          <w:spacing w:val="-2"/>
          <w:sz w:val="36"/>
          <w:szCs w:val="36"/>
        </w:rPr>
        <w:t xml:space="preserve"> </w:t>
      </w:r>
      <w:r w:rsidRPr="0007084A">
        <w:rPr>
          <w:rFonts w:ascii="Arial" w:hAnsi="Arial" w:cs="Arial"/>
          <w:b/>
          <w:bCs/>
          <w:sz w:val="36"/>
          <w:szCs w:val="36"/>
        </w:rPr>
        <w:t>AND</w:t>
      </w:r>
      <w:r w:rsidRPr="0007084A">
        <w:rPr>
          <w:rFonts w:ascii="Arial" w:hAnsi="Arial" w:cs="Arial"/>
          <w:b/>
          <w:bCs/>
          <w:spacing w:val="1"/>
          <w:sz w:val="36"/>
          <w:szCs w:val="36"/>
        </w:rPr>
        <w:t xml:space="preserve"> </w:t>
      </w:r>
      <w:r w:rsidRPr="0007084A">
        <w:rPr>
          <w:rFonts w:ascii="Arial" w:hAnsi="Arial" w:cs="Arial"/>
          <w:b/>
          <w:bCs/>
          <w:sz w:val="36"/>
          <w:szCs w:val="36"/>
        </w:rPr>
        <w:t>CONCLUSION</w:t>
      </w:r>
    </w:p>
    <w:p w14:paraId="43DE667E" w14:textId="77777777" w:rsidR="00CF00F2" w:rsidRDefault="00CF00F2">
      <w:pPr>
        <w:pStyle w:val="BodyText"/>
        <w:rPr>
          <w:b/>
          <w:sz w:val="32"/>
        </w:rPr>
      </w:pPr>
    </w:p>
    <w:p w14:paraId="460EBFCC" w14:textId="36942636" w:rsidR="00CF00F2" w:rsidRDefault="0007084A">
      <w:pPr>
        <w:pStyle w:val="BodyText"/>
        <w:rPr>
          <w:b/>
          <w:sz w:val="32"/>
        </w:rPr>
      </w:pPr>
      <w:r w:rsidRPr="0007084A">
        <w:rPr>
          <w:noProof/>
        </w:rPr>
        <w:drawing>
          <wp:inline distT="0" distB="0" distL="0" distR="0" wp14:anchorId="281B8CD0" wp14:editId="263D387E">
            <wp:extent cx="5969000" cy="6759575"/>
            <wp:effectExtent l="0" t="0" r="0" b="3175"/>
            <wp:docPr id="215348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4886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675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C49" w:rsidRPr="00564C49">
        <w:rPr>
          <w:b/>
          <w:sz w:val="32"/>
        </w:rPr>
        <w:lastRenderedPageBreak/>
        <w:drawing>
          <wp:inline distT="0" distB="0" distL="0" distR="0" wp14:anchorId="341CE324" wp14:editId="764CF08B">
            <wp:extent cx="5969000" cy="2026285"/>
            <wp:effectExtent l="0" t="0" r="0" b="0"/>
            <wp:docPr id="626483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48365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C49" w:rsidRPr="00564C49">
        <w:rPr>
          <w:b/>
          <w:sz w:val="32"/>
        </w:rPr>
        <w:drawing>
          <wp:inline distT="0" distB="0" distL="0" distR="0" wp14:anchorId="701E5B71" wp14:editId="57A6F509">
            <wp:extent cx="5936494" cy="2430991"/>
            <wp:effectExtent l="0" t="0" r="7620" b="7620"/>
            <wp:docPr id="1573193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19333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6494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C49" w:rsidRPr="00564C49">
        <w:rPr>
          <w:b/>
          <w:sz w:val="32"/>
        </w:rPr>
        <w:drawing>
          <wp:inline distT="0" distB="0" distL="0" distR="0" wp14:anchorId="45F516D8" wp14:editId="722FA548">
            <wp:extent cx="5969000" cy="2179955"/>
            <wp:effectExtent l="0" t="0" r="0" b="0"/>
            <wp:docPr id="688717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1708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C49" w:rsidRPr="00564C49">
        <w:rPr>
          <w:b/>
          <w:sz w:val="32"/>
        </w:rPr>
        <w:drawing>
          <wp:inline distT="0" distB="0" distL="0" distR="0" wp14:anchorId="23B7E945" wp14:editId="1971346A">
            <wp:extent cx="5969000" cy="2265045"/>
            <wp:effectExtent l="0" t="0" r="0" b="1905"/>
            <wp:docPr id="1939605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0519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C49" w:rsidRPr="00564C49">
        <w:rPr>
          <w:b/>
          <w:sz w:val="32"/>
        </w:rPr>
        <w:lastRenderedPageBreak/>
        <w:drawing>
          <wp:inline distT="0" distB="0" distL="0" distR="0" wp14:anchorId="0E8BFE6E" wp14:editId="511C7B82">
            <wp:extent cx="5969000" cy="2018665"/>
            <wp:effectExtent l="0" t="0" r="0" b="635"/>
            <wp:docPr id="348906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0626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C49" w:rsidRPr="00564C49">
        <w:rPr>
          <w:b/>
          <w:sz w:val="32"/>
        </w:rPr>
        <w:drawing>
          <wp:inline distT="0" distB="0" distL="0" distR="0" wp14:anchorId="634C9000" wp14:editId="3434709E">
            <wp:extent cx="5969000" cy="2144395"/>
            <wp:effectExtent l="0" t="0" r="0" b="8255"/>
            <wp:docPr id="479898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9893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C49" w:rsidRPr="00564C49">
        <w:rPr>
          <w:b/>
          <w:sz w:val="32"/>
        </w:rPr>
        <w:drawing>
          <wp:inline distT="0" distB="0" distL="0" distR="0" wp14:anchorId="782CACCC" wp14:editId="65450DCB">
            <wp:extent cx="4861559" cy="2034540"/>
            <wp:effectExtent l="0" t="0" r="0" b="3810"/>
            <wp:docPr id="1867688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8839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65786" cy="203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C49" w:rsidRPr="00564C49">
        <w:rPr>
          <w:b/>
          <w:sz w:val="32"/>
        </w:rPr>
        <w:drawing>
          <wp:inline distT="0" distB="0" distL="0" distR="0" wp14:anchorId="20C335B5" wp14:editId="6B6BB3B9">
            <wp:extent cx="5969000" cy="2034540"/>
            <wp:effectExtent l="0" t="0" r="0" b="3810"/>
            <wp:docPr id="637297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29720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C49" w:rsidRPr="00564C49">
        <w:rPr>
          <w:b/>
          <w:sz w:val="32"/>
        </w:rPr>
        <w:lastRenderedPageBreak/>
        <w:drawing>
          <wp:inline distT="0" distB="0" distL="0" distR="0" wp14:anchorId="2224F3CE" wp14:editId="7C89C3A2">
            <wp:extent cx="5969000" cy="2722880"/>
            <wp:effectExtent l="0" t="0" r="0" b="1270"/>
            <wp:docPr id="67871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188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C49" w:rsidRPr="00564C49">
        <w:rPr>
          <w:b/>
          <w:sz w:val="32"/>
        </w:rPr>
        <w:drawing>
          <wp:inline distT="0" distB="0" distL="0" distR="0" wp14:anchorId="73978AF0" wp14:editId="00CCDF66">
            <wp:extent cx="5969000" cy="2453640"/>
            <wp:effectExtent l="0" t="0" r="0" b="3810"/>
            <wp:docPr id="50870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7008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C49" w:rsidRPr="00564C49">
        <w:rPr>
          <w:b/>
          <w:sz w:val="32"/>
        </w:rPr>
        <w:drawing>
          <wp:inline distT="0" distB="0" distL="0" distR="0" wp14:anchorId="38BE5165" wp14:editId="0CBC7F55">
            <wp:extent cx="5969000" cy="2377440"/>
            <wp:effectExtent l="0" t="0" r="0" b="3810"/>
            <wp:docPr id="2048812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81202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E17D6" w14:textId="42BD4FED" w:rsidR="00CF00F2" w:rsidRDefault="00CF00F2">
      <w:pPr>
        <w:pStyle w:val="BodyText"/>
        <w:rPr>
          <w:b/>
          <w:sz w:val="32"/>
        </w:rPr>
      </w:pPr>
    </w:p>
    <w:p w14:paraId="11052039" w14:textId="77777777" w:rsidR="00CF00F2" w:rsidRDefault="00CF00F2">
      <w:pPr>
        <w:pStyle w:val="BodyText"/>
        <w:rPr>
          <w:b/>
          <w:sz w:val="32"/>
        </w:rPr>
      </w:pPr>
    </w:p>
    <w:p w14:paraId="0CB1ED03" w14:textId="77777777" w:rsidR="00CF00F2" w:rsidRDefault="00CF00F2">
      <w:pPr>
        <w:pStyle w:val="BodyText"/>
        <w:rPr>
          <w:sz w:val="24"/>
        </w:rPr>
      </w:pPr>
    </w:p>
    <w:p w14:paraId="6AAA1E2F" w14:textId="77777777" w:rsidR="00564C49" w:rsidRDefault="00564C49">
      <w:pPr>
        <w:widowControl/>
        <w:autoSpaceDE/>
        <w:autoSpaceDN/>
        <w:rPr>
          <w:rFonts w:eastAsia="Arial" w:hAnsi="Arial" w:cs="Arial"/>
          <w:b/>
          <w:bCs/>
          <w:sz w:val="30"/>
          <w:szCs w:val="30"/>
        </w:rPr>
      </w:pPr>
      <w:r>
        <w:br w:type="page"/>
      </w:r>
    </w:p>
    <w:p w14:paraId="20DE4D2B" w14:textId="1DDAB6F9" w:rsidR="00CF00F2" w:rsidRDefault="00000000">
      <w:pPr>
        <w:pStyle w:val="Heading1"/>
        <w:ind w:left="3427"/>
        <w:rPr>
          <w:rFonts w:ascii="Times New Roman"/>
        </w:rPr>
      </w:pPr>
      <w:r>
        <w:rPr>
          <w:rFonts w:ascii="Times New Roman"/>
        </w:rPr>
        <w:lastRenderedPageBreak/>
        <w:t>CONCLUSION</w:t>
      </w:r>
    </w:p>
    <w:p w14:paraId="0B4327E1" w14:textId="77777777" w:rsidR="00CF00F2" w:rsidRDefault="00000000">
      <w:pPr>
        <w:pStyle w:val="BodyText"/>
        <w:spacing w:before="229" w:line="372" w:lineRule="auto"/>
        <w:ind w:left="452" w:right="468"/>
        <w:jc w:val="both"/>
      </w:pPr>
      <w:r>
        <w:t>We have designed a compiler for the given problem statement. This is done by first creating a</w:t>
      </w:r>
      <w:r>
        <w:rPr>
          <w:spacing w:val="1"/>
        </w:rPr>
        <w:t xml:space="preserve"> </w:t>
      </w:r>
      <w:r>
        <w:t>grammar</w:t>
      </w:r>
      <w:r>
        <w:rPr>
          <w:spacing w:val="17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given</w:t>
      </w:r>
      <w:r>
        <w:rPr>
          <w:spacing w:val="18"/>
        </w:rPr>
        <w:t xml:space="preserve"> </w:t>
      </w:r>
      <w:r>
        <w:t>problem</w:t>
      </w:r>
      <w:r>
        <w:rPr>
          <w:spacing w:val="19"/>
        </w:rPr>
        <w:t xml:space="preserve"> </w:t>
      </w:r>
      <w:r>
        <w:t>statement</w:t>
      </w:r>
      <w:r>
        <w:rPr>
          <w:spacing w:val="20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creating</w:t>
      </w:r>
      <w:r>
        <w:rPr>
          <w:spacing w:val="18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parse</w:t>
      </w:r>
      <w:r>
        <w:rPr>
          <w:spacing w:val="17"/>
        </w:rPr>
        <w:t xml:space="preserve"> </w:t>
      </w:r>
      <w:r>
        <w:t>tree</w:t>
      </w:r>
      <w:r>
        <w:rPr>
          <w:spacing w:val="12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grammar</w:t>
      </w:r>
      <w:r>
        <w:rPr>
          <w:spacing w:val="15"/>
        </w:rPr>
        <w:t xml:space="preserve"> </w:t>
      </w:r>
      <w:r>
        <w:t>using</w:t>
      </w:r>
      <w:r>
        <w:rPr>
          <w:spacing w:val="21"/>
        </w:rPr>
        <w:t xml:space="preserve"> </w:t>
      </w:r>
      <w:proofErr w:type="gramStart"/>
      <w:r>
        <w:t>LL(</w:t>
      </w:r>
      <w:proofErr w:type="gramEnd"/>
      <w:r>
        <w:t>1) parsing technique. We stored a string to be validated in an input file and used that file as</w:t>
      </w:r>
      <w:r>
        <w:rPr>
          <w:spacing w:val="1"/>
        </w:rPr>
        <w:t xml:space="preserve"> </w:t>
      </w:r>
      <w:r>
        <w:t>input for string validation. If the string matches with the grammar, then the stack will be empty</w:t>
      </w:r>
      <w:r>
        <w:rPr>
          <w:spacing w:val="1"/>
        </w:rPr>
        <w:t xml:space="preserve"> </w:t>
      </w:r>
      <w:r>
        <w:t>at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end</w:t>
      </w:r>
      <w:r>
        <w:rPr>
          <w:spacing w:val="7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operation</w:t>
      </w:r>
      <w:r>
        <w:rPr>
          <w:spacing w:val="7"/>
        </w:rPr>
        <w:t xml:space="preserve"> </w:t>
      </w:r>
      <w:r>
        <w:t>indicates</w:t>
      </w:r>
      <w:r>
        <w:rPr>
          <w:spacing w:val="8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string</w:t>
      </w:r>
      <w:r>
        <w:rPr>
          <w:spacing w:val="10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valid</w:t>
      </w:r>
      <w:r>
        <w:rPr>
          <w:spacing w:val="10"/>
        </w:rPr>
        <w:t xml:space="preserve"> </w:t>
      </w:r>
      <w:r>
        <w:t>string.</w:t>
      </w:r>
      <w:r>
        <w:rPr>
          <w:spacing w:val="7"/>
        </w:rPr>
        <w:t xml:space="preserve"> </w:t>
      </w:r>
      <w:r>
        <w:t>Else,</w:t>
      </w:r>
      <w:r>
        <w:rPr>
          <w:spacing w:val="8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indicates</w:t>
      </w:r>
      <w:r>
        <w:rPr>
          <w:spacing w:val="5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string</w:t>
      </w:r>
      <w:r>
        <w:rPr>
          <w:spacing w:val="-52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invalid.</w:t>
      </w:r>
    </w:p>
    <w:sectPr w:rsidR="00CF00F2">
      <w:footerReference w:type="default" r:id="rId51"/>
      <w:pgSz w:w="12240" w:h="15840"/>
      <w:pgMar w:top="460" w:right="1420" w:bottom="1140" w:left="1420" w:header="0" w:footer="945" w:gutter="0"/>
      <w:pgNumType w:start="2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EFE1B0" w14:textId="77777777" w:rsidR="008A0AD2" w:rsidRDefault="008A0AD2">
      <w:r>
        <w:separator/>
      </w:r>
    </w:p>
  </w:endnote>
  <w:endnote w:type="continuationSeparator" w:id="0">
    <w:p w14:paraId="51CADCA9" w14:textId="77777777" w:rsidR="008A0AD2" w:rsidRDefault="008A0A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C8A64" w14:textId="77777777" w:rsidR="00CF00F2" w:rsidRDefault="0000000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147E8E55" wp14:editId="562716D6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46DE70C" w14:textId="77777777" w:rsidR="00CF00F2" w:rsidRDefault="00000000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47E8E55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6" type="#_x0000_t202" style="position:absolute;margin-left:0;margin-top:0;width:2in;height:2in;z-index:25165619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" filled="f" stroked="f" strokeweight=".5pt">
              <v:textbox style="mso-fit-shape-to-text:t" inset="0,0,0,0">
                <w:txbxContent>
                  <w:p w14:paraId="346DE70C" w14:textId="77777777" w:rsidR="00CF00F2" w:rsidRDefault="00000000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3286D" w14:textId="77777777" w:rsidR="00CF00F2" w:rsidRDefault="00000000">
    <w:pPr>
      <w:pStyle w:val="BodyText"/>
      <w:spacing w:line="14" w:lineRule="auto"/>
      <w:rPr>
        <w:sz w:val="20"/>
      </w:rPr>
    </w:pPr>
    <w:r>
      <w:pict w14:anchorId="34A40648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0;margin-top:0;width:11.8pt;height:13.6pt;z-index:251658240;mso-position-horizontal:center;mso-position-horizontal-relative:margin;mso-width-relative:page;mso-height-relative:page" filled="f" stroked="f">
          <v:textbox inset="0,0,0,0">
            <w:txbxContent>
              <w:p w14:paraId="442214B7" w14:textId="77777777" w:rsidR="00CF00F2" w:rsidRDefault="00000000">
                <w:pPr>
                  <w:spacing w:before="20"/>
                  <w:ind w:left="60"/>
                  <w:rPr>
                    <w:rFonts w:ascii="Arial MT"/>
                    <w:sz w:val="20"/>
                  </w:rPr>
                </w:pPr>
                <w:r>
                  <w:fldChar w:fldCharType="begin"/>
                </w:r>
                <w:r>
                  <w:rPr>
                    <w:rFonts w:ascii="Arial MT"/>
                    <w:w w:val="103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margin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A455AD" w14:textId="77777777" w:rsidR="00CF00F2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391B946" wp14:editId="587D5FFC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66AC00D" w14:textId="77777777" w:rsidR="00CF00F2" w:rsidRDefault="00CF00F2">
                          <w:pPr>
                            <w:pStyle w:val="Footer"/>
                          </w:pPr>
                        </w:p>
                        <w:p w14:paraId="48566B71" w14:textId="77777777" w:rsidR="00CF00F2" w:rsidRDefault="00000000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391B946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7" type="#_x0000_t202" style="position:absolute;margin-left:0;margin-top:0;width:2in;height:2in;z-index:25165721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" filled="f" stroked="f" strokeweight=".5pt">
              <v:textbox style="mso-fit-shape-to-text:t" inset="0,0,0,0">
                <w:txbxContent>
                  <w:p w14:paraId="066AC00D" w14:textId="77777777" w:rsidR="00CF00F2" w:rsidRDefault="00CF00F2">
                    <w:pPr>
                      <w:pStyle w:val="Footer"/>
                    </w:pPr>
                  </w:p>
                  <w:p w14:paraId="48566B71" w14:textId="77777777" w:rsidR="00CF00F2" w:rsidRDefault="00000000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pict w14:anchorId="5CD8312B">
        <v:shape id="_x0000_s1026" type="#_x0000_t202" style="position:absolute;margin-left:298.85pt;margin-top:733.6pt;width:13.55pt;height:13.6pt;z-index:-251657216;mso-position-horizontal-relative:page;mso-position-vertical-relative:page;mso-width-relative:page;mso-height-relative:page" filled="f" stroked="f">
          <v:textbox inset="0,0,0,0">
            <w:txbxContent>
              <w:p w14:paraId="516C6643" w14:textId="77777777" w:rsidR="00CF00F2" w:rsidRDefault="00CF00F2">
                <w:pPr>
                  <w:spacing w:before="20"/>
                  <w:ind w:left="20"/>
                  <w:rPr>
                    <w:rFonts w:ascii="Arial MT"/>
                    <w:sz w:val="20"/>
                  </w:rPr>
                </w:pP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31277" w14:textId="77777777" w:rsidR="00CF00F2" w:rsidRDefault="00000000">
    <w:pPr>
      <w:pStyle w:val="BodyText"/>
      <w:spacing w:line="14" w:lineRule="auto"/>
      <w:rPr>
        <w:sz w:val="20"/>
      </w:rPr>
    </w:pPr>
    <w:r>
      <w:pict w14:anchorId="6CE32AAA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0;margin-top:0;width:15.55pt;height:13.7pt;z-index:251660288;mso-position-horizontal:center;mso-position-horizontal-relative:margin;mso-width-relative:page;mso-height-relative:page" filled="f" stroked="f">
          <v:textbox inset="0,0,0,0">
            <w:txbxContent>
              <w:p w14:paraId="69D72729" w14:textId="77777777" w:rsidR="00CF00F2" w:rsidRDefault="00000000">
                <w:pPr>
                  <w:spacing w:before="22"/>
                  <w:ind w:left="20"/>
                  <w:rPr>
                    <w:rFonts w:ascii="Arial MT"/>
                    <w:sz w:val="20"/>
                  </w:rPr>
                </w:pPr>
                <w:r>
                  <w:fldChar w:fldCharType="begin"/>
                </w:r>
                <w:r>
                  <w:rPr>
                    <w:rFonts w:ascii="Arial MT"/>
                    <w:w w:val="105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margin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40FC5" w14:textId="77777777" w:rsidR="00CF00F2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61E8B91C" wp14:editId="38126307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97485" cy="173990"/>
              <wp:effectExtent l="0" t="0" r="0" b="0"/>
              <wp:wrapNone/>
              <wp:docPr id="10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7485" cy="1739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377FE0A" w14:textId="77777777" w:rsidR="00CF00F2" w:rsidRDefault="00000000">
                          <w:pPr>
                            <w:spacing w:before="22"/>
                            <w:ind w:left="20"/>
                            <w:rPr>
                              <w:rFonts w:ascii="Arial MT"/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  <w:w w:val="105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type w14:anchorId="61E8B91C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8" type="#_x0000_t202" style="position:absolute;margin-left:0;margin-top:0;width:15.55pt;height:13.7pt;z-index:2516551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" filled="f" stroked="f">
              <v:textbox inset="0,0,0,0">
                <w:txbxContent>
                  <w:p w14:paraId="5377FE0A" w14:textId="77777777" w:rsidR="00CF00F2" w:rsidRDefault="00000000">
                    <w:pPr>
                      <w:spacing w:before="22"/>
                      <w:ind w:left="20"/>
                      <w:rPr>
                        <w:rFonts w:ascii="Arial MT"/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  <w:w w:val="105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B2A643" w14:textId="77777777" w:rsidR="008A0AD2" w:rsidRDefault="008A0AD2">
      <w:r>
        <w:separator/>
      </w:r>
    </w:p>
  </w:footnote>
  <w:footnote w:type="continuationSeparator" w:id="0">
    <w:p w14:paraId="3D7324D6" w14:textId="77777777" w:rsidR="008A0AD2" w:rsidRDefault="008A0A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5E306ED"/>
    <w:multiLevelType w:val="multilevel"/>
    <w:tmpl w:val="B5E306ED"/>
    <w:lvl w:ilvl="0">
      <w:start w:val="1"/>
      <w:numFmt w:val="decimal"/>
      <w:lvlText w:val="%1)"/>
      <w:lvlJc w:val="left"/>
      <w:pPr>
        <w:ind w:left="869" w:hanging="286"/>
        <w:jc w:val="left"/>
      </w:pPr>
      <w:rPr>
        <w:rFonts w:ascii="Times New Roman" w:eastAsia="Times New Roman" w:hAnsi="Times New Roman" w:cs="Times New Roman" w:hint="default"/>
        <w:w w:val="101"/>
        <w:sz w:val="26"/>
        <w:szCs w:val="26"/>
        <w:lang w:val="en-US" w:eastAsia="en-US" w:bidi="ar-SA"/>
      </w:rPr>
    </w:lvl>
    <w:lvl w:ilvl="1">
      <w:numFmt w:val="bullet"/>
      <w:lvlText w:val="•"/>
      <w:lvlJc w:val="left"/>
      <w:pPr>
        <w:ind w:left="1714" w:hanging="286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568" w:hanging="28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22" w:hanging="28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76" w:hanging="28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30" w:hanging="28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84" w:hanging="28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38" w:hanging="28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92" w:hanging="286"/>
      </w:pPr>
      <w:rPr>
        <w:rFonts w:hint="default"/>
        <w:lang w:val="en-US" w:eastAsia="en-US" w:bidi="ar-SA"/>
      </w:rPr>
    </w:lvl>
  </w:abstractNum>
  <w:abstractNum w:abstractNumId="1" w15:restartNumberingAfterBreak="0">
    <w:nsid w:val="BF205925"/>
    <w:multiLevelType w:val="multilevel"/>
    <w:tmpl w:val="BF205925"/>
    <w:lvl w:ilvl="0">
      <w:numFmt w:val="bullet"/>
      <w:lvlText w:val="▪"/>
      <w:lvlJc w:val="left"/>
      <w:pPr>
        <w:ind w:left="742" w:hanging="159"/>
      </w:pPr>
      <w:rPr>
        <w:rFonts w:ascii="Times New Roman" w:eastAsia="Times New Roman" w:hAnsi="Times New Roman" w:cs="Times New Roman" w:hint="default"/>
        <w:w w:val="101"/>
        <w:sz w:val="26"/>
        <w:szCs w:val="26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260" w:hanging="339"/>
        <w:jc w:val="left"/>
      </w:pPr>
      <w:rPr>
        <w:rFonts w:hint="default"/>
        <w:b/>
        <w:bCs/>
        <w:w w:val="101"/>
        <w:lang w:val="en-US" w:eastAsia="en-US" w:bidi="ar-SA"/>
      </w:rPr>
    </w:lvl>
    <w:lvl w:ilvl="2">
      <w:numFmt w:val="bullet"/>
      <w:lvlText w:val="•"/>
      <w:lvlJc w:val="left"/>
      <w:pPr>
        <w:ind w:left="2164" w:hanging="33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68" w:hanging="3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73" w:hanging="3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77" w:hanging="3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82" w:hanging="3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86" w:hanging="3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91" w:hanging="339"/>
      </w:pPr>
      <w:rPr>
        <w:rFonts w:hint="default"/>
        <w:lang w:val="en-US" w:eastAsia="en-US" w:bidi="ar-SA"/>
      </w:rPr>
    </w:lvl>
  </w:abstractNum>
  <w:abstractNum w:abstractNumId="2" w15:restartNumberingAfterBreak="0">
    <w:nsid w:val="CF092B84"/>
    <w:multiLevelType w:val="multilevel"/>
    <w:tmpl w:val="CF092B84"/>
    <w:lvl w:ilvl="0">
      <w:numFmt w:val="bullet"/>
      <w:lvlText w:val=""/>
      <w:lvlJc w:val="left"/>
      <w:pPr>
        <w:ind w:left="780" w:hanging="341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168" w:hanging="34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1557" w:hanging="34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945" w:hanging="34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334" w:hanging="3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723" w:hanging="3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111" w:hanging="3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500" w:hanging="3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888" w:hanging="341"/>
      </w:pPr>
      <w:rPr>
        <w:rFonts w:hint="default"/>
        <w:lang w:val="en-US" w:eastAsia="en-US" w:bidi="ar-SA"/>
      </w:rPr>
    </w:lvl>
  </w:abstractNum>
  <w:abstractNum w:abstractNumId="3" w15:restartNumberingAfterBreak="0">
    <w:nsid w:val="0053208E"/>
    <w:multiLevelType w:val="multilevel"/>
    <w:tmpl w:val="0053208E"/>
    <w:lvl w:ilvl="0">
      <w:numFmt w:val="bullet"/>
      <w:lvlText w:val=""/>
      <w:lvlJc w:val="left"/>
      <w:pPr>
        <w:ind w:left="780" w:hanging="341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168" w:hanging="34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1557" w:hanging="34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945" w:hanging="34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334" w:hanging="3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723" w:hanging="3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111" w:hanging="3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500" w:hanging="3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888" w:hanging="341"/>
      </w:pPr>
      <w:rPr>
        <w:rFonts w:hint="default"/>
        <w:lang w:val="en-US" w:eastAsia="en-US" w:bidi="ar-SA"/>
      </w:rPr>
    </w:lvl>
  </w:abstractNum>
  <w:abstractNum w:abstractNumId="4" w15:restartNumberingAfterBreak="0">
    <w:nsid w:val="59ADCABA"/>
    <w:multiLevelType w:val="multilevel"/>
    <w:tmpl w:val="59ADCABA"/>
    <w:lvl w:ilvl="0">
      <w:numFmt w:val="bullet"/>
      <w:lvlText w:val=""/>
      <w:lvlJc w:val="left"/>
      <w:pPr>
        <w:ind w:left="1128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948" w:hanging="339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776" w:hanging="33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04" w:hanging="3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32" w:hanging="3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60" w:hanging="3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88" w:hanging="3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16" w:hanging="3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44" w:hanging="339"/>
      </w:pPr>
      <w:rPr>
        <w:rFonts w:hint="default"/>
        <w:lang w:val="en-US" w:eastAsia="en-US" w:bidi="ar-SA"/>
      </w:rPr>
    </w:lvl>
  </w:abstractNum>
  <w:num w:numId="1" w16cid:durableId="745423493">
    <w:abstractNumId w:val="3"/>
  </w:num>
  <w:num w:numId="2" w16cid:durableId="2139227566">
    <w:abstractNumId w:val="2"/>
  </w:num>
  <w:num w:numId="3" w16cid:durableId="2070493977">
    <w:abstractNumId w:val="4"/>
  </w:num>
  <w:num w:numId="4" w16cid:durableId="1319916877">
    <w:abstractNumId w:val="1"/>
  </w:num>
  <w:num w:numId="5" w16cid:durableId="13888030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noPunctuationKerning/>
  <w:characterSpacingControl w:val="doNotCompress"/>
  <w:hdrShapeDefaults>
    <o:shapedefaults v:ext="edit" spidmax="2062" fillcolor="white">
      <v:fill color="white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F00F2"/>
    <w:rsid w:val="0007084A"/>
    <w:rsid w:val="003A1A17"/>
    <w:rsid w:val="004F35B1"/>
    <w:rsid w:val="00564C49"/>
    <w:rsid w:val="005E6611"/>
    <w:rsid w:val="00750160"/>
    <w:rsid w:val="008A0AD2"/>
    <w:rsid w:val="008D0465"/>
    <w:rsid w:val="00A62EE9"/>
    <w:rsid w:val="00CF00F2"/>
    <w:rsid w:val="00FD059C"/>
    <w:rsid w:val="0FB67689"/>
    <w:rsid w:val="1CAE3B1A"/>
    <w:rsid w:val="20B01DE8"/>
    <w:rsid w:val="30AE11DD"/>
    <w:rsid w:val="3DCA7B6D"/>
    <w:rsid w:val="45EF5D17"/>
    <w:rsid w:val="526D6A4B"/>
    <w:rsid w:val="5C13731E"/>
    <w:rsid w:val="60A11E99"/>
    <w:rsid w:val="757A7C49"/>
    <w:rsid w:val="77796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2" fillcolor="white">
      <v:fill color="white"/>
    </o:shapedefaults>
    <o:shapelayout v:ext="edit">
      <o:idmap v:ext="edit" data="2"/>
    </o:shapelayout>
  </w:shapeDefaults>
  <w:decimalSymbol w:val="."/>
  <w:listSeparator w:val=","/>
  <w14:docId w14:val="69B44563"/>
  <w15:docId w15:val="{EACFAA54-6741-4128-A8B7-6F10604C6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uiPriority="1" w:qFormat="1"/>
    <w:lsdException w:name="heading 3" w:uiPriority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eastAsia="Times New Roman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uiPriority w:val="1"/>
    <w:qFormat/>
    <w:pPr>
      <w:spacing w:before="204"/>
      <w:ind w:left="1514" w:right="3442"/>
      <w:jc w:val="center"/>
      <w:outlineLvl w:val="0"/>
    </w:pPr>
    <w:rPr>
      <w:rFonts w:ascii="Arial" w:eastAsia="Arial" w:hAnsi="Arial" w:cs="Arial"/>
      <w:b/>
      <w:bCs/>
      <w:sz w:val="30"/>
      <w:szCs w:val="30"/>
    </w:rPr>
  </w:style>
  <w:style w:type="paragraph" w:styleId="Heading2">
    <w:name w:val="heading 2"/>
    <w:basedOn w:val="Normal"/>
    <w:next w:val="Normal"/>
    <w:uiPriority w:val="1"/>
    <w:qFormat/>
    <w:pPr>
      <w:ind w:left="452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next w:val="Normal"/>
    <w:uiPriority w:val="1"/>
    <w:qFormat/>
    <w:pPr>
      <w:ind w:left="452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ind w:left="742" w:hanging="339"/>
    </w:pPr>
  </w:style>
  <w:style w:type="paragraph" w:customStyle="1" w:styleId="TableParagraph">
    <w:name w:val="Table Paragraph"/>
    <w:basedOn w:val="Normal"/>
    <w:uiPriority w:val="1"/>
    <w:qFormat/>
    <w:pPr>
      <w:spacing w:line="341" w:lineRule="exac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9" Type="http://schemas.openxmlformats.org/officeDocument/2006/relationships/image" Target="media/image18.png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1.jpeg"/><Relationship Id="rId51" Type="http://schemas.openxmlformats.org/officeDocument/2006/relationships/footer" Target="footer5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footer" Target="footer4.xm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  <customShpInfo spid="_x0000_s2049"/>
    <customShpInfo spid="_x0000_s2050"/>
    <customShpInfo spid="_x0000_s2051"/>
    <customShpInfo spid="_x0000_s1027"/>
    <customShpInfo spid="_x0000_s1028"/>
    <customShpInfo spid="_x0000_s1036"/>
    <customShpInfo spid="_x0000_s1037"/>
    <customShpInfo spid="_x0000_s1035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1808</Words>
  <Characters>9660</Characters>
  <Application>Microsoft Office Word</Application>
  <DocSecurity>0</DocSecurity>
  <Lines>439</Lines>
  <Paragraphs>147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CD REPORT</vt:lpstr>
    </vt:vector>
  </TitlesOfParts>
  <Company/>
  <LinksUpToDate>false</LinksUpToDate>
  <CharactersWithSpaces>11321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CD REPORT</dc:title>
  <dc:creator>hp</dc:creator>
  <cp:lastModifiedBy>Suvith Kumar</cp:lastModifiedBy>
  <cp:revision>8</cp:revision>
  <cp:lastPrinted>2023-11-17T04:23:00Z</cp:lastPrinted>
  <dcterms:created xsi:type="dcterms:W3CDTF">2023-11-15T08:50:00Z</dcterms:created>
  <dcterms:modified xsi:type="dcterms:W3CDTF">2023-11-17T04:25:00Z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2022-12-12T00:00:00Z</vt:filetime>
  </property>
  <property fmtid="{D5CDD505-2E9C-101B-9397-08002B2CF9AE}" pid="3" name="LastSaved">
    <vt:filetime>2023-11-15T00:00:00Z</vt:filetime>
  </property>
  <property fmtid="{D5CDD505-2E9C-101B-9397-08002B2CF9AE}" pid="4" name="KSOProductBuildVer">
    <vt:lpwstr>1033-11.2.0.11225</vt:lpwstr>
  </property>
  <property fmtid="{D5CDD505-2E9C-101B-9397-08002B2CF9AE}" pid="5" name="ICV">
    <vt:lpwstr>E305DE91913B4DE2ABE2BB33EBF8CBD2_12</vt:lpwstr>
  </property>
  <property fmtid="{D5CDD505-2E9C-101B-9397-08002B2CF9AE}" pid="6" name="GrammarlyDocumentId">
    <vt:lpwstr>65006563ee429789f78d510936d9bbedd7ce4d9acc33e814fb0ffeaf896f4083</vt:lpwstr>
  </property>
</Properties>
</file>